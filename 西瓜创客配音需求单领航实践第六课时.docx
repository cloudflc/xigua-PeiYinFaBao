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90CF0">
      <w:pPr>
        <w:jc w:val="center"/>
      </w:pPr>
      <w:r>
        <w:rPr>
          <w:b/>
          <w:sz w:val="32"/>
        </w:rPr>
        <w:t>西瓜创客配音Python需求单-音乐播放器-2</w:t>
      </w:r>
    </w:p>
    <w:p w14:paraId="0945EF22">
      <w:r>
        <w:t>时间 03月0</w:t>
      </w:r>
      <w:r>
        <w:rPr>
          <w:rFonts w:hint="eastAsia" w:eastAsia="宋体"/>
          <w:lang w:val="en-US" w:eastAsia="zh-CN"/>
        </w:rPr>
        <w:t>3</w:t>
      </w:r>
      <w:r>
        <w:t>日</w:t>
      </w:r>
    </w:p>
    <w:p w14:paraId="0208A346">
      <w:r>
        <w:t>写在前面，开始录制前务必仔细阅读#</w:t>
      </w:r>
    </w:p>
    <w:p w14:paraId="64D1C68D">
      <w:r>
        <w:t>西瓜创客是一家在线少儿编程教育公司，用户对象为6-12岁小朋友，课程是以视频的形式在线上进行学习，本次配音是用于课程中的角色，需要保证声音塑造符合用户年龄层次，配音需要符合对应人物性别和性格特征。</w:t>
      </w:r>
    </w:p>
    <w:p w14:paraId="16B4B091">
      <w:r>
        <w:t>版权及保密</w:t>
      </w:r>
    </w:p>
    <w:p w14:paraId="53AE4441">
      <w:r>
        <w:t>凡牵涉甲方的所有文档、音视频文件、图片素材均需要保密，未经甲方授权，不可透露无关人员</w:t>
      </w:r>
    </w:p>
    <w:p w14:paraId="3298F054">
      <w:r>
        <w:t>角色说明</w:t>
      </w:r>
    </w:p>
    <w:p w14:paraId="40BFBDB2">
      <w:r>
        <w:t>妮可</w:t>
      </w:r>
    </w:p>
    <w:p w14:paraId="6B399D59">
      <w:r>
        <w:t>——正派</w:t>
      </w:r>
      <w:r>
        <w:br w:type="textWrapping"/>
      </w:r>
      <w:r>
        <w:t>女性，古腾堡学院的学生，孙小弟的小伙伴之一。实际年龄相当于人类的 8 岁。聪明伶俐，性格外向，有着女孩子特有的温柔，善于思考和发现问题。非常爱美，怕脏。会一定魔法（但遇到事情时几乎不起作用）。</w:t>
      </w:r>
    </w:p>
    <w:p w14:paraId="1E88590D">
      <w:r>
        <w:t>孙小弟</w:t>
      </w:r>
    </w:p>
    <w:p w14:paraId="3A881FB8">
      <w:r>
        <w:t>——正派</w:t>
      </w:r>
      <w:r>
        <w:br w:type="textWrapping"/>
      </w:r>
      <w:r>
        <w:t>男，心理年龄相当于人类的 5 / 6 岁。古腾堡学院的学员，活泼，可爱，淘气， 充满好奇心，喜欢捣乱，喜欢用调皮的招式对付敌人。去「飞船捣乱」就是他的主意。</w:t>
      </w:r>
    </w:p>
    <w:p w14:paraId="77A863EE">
      <w:r>
        <w:t>小八</w:t>
      </w:r>
    </w:p>
    <w:p w14:paraId="697CE7FC">
      <w:r>
        <w:t>孙小弟的小伙伴之一，一个拥有超级AI的小机器人，其人格对应的年龄为 5 岁左右。古腾堡学院的吉祥物，是非观非常非常明确，能够准确地看到事情中不对的一面，对其他人进行劝阻（虽然通常无效，并且尝尝被逼无奈做自己认为不对的事情）。有着超乎想象的知识储备量，是走动的百科全书。有人类的情感，喜欢夸奖，喜欢被摸头，讨厌一个人相处，讨厌被说自己没用，对妮可的魔法非常好奇。</w:t>
      </w:r>
    </w:p>
    <w:p w14:paraId="72A81C4F">
      <w:r>
        <w:t>胖达</w:t>
      </w:r>
    </w:p>
    <w:p w14:paraId="55E24A54">
      <w:r>
        <w:t>——正派</w:t>
      </w:r>
      <w:r>
        <w:br w:type="textWrapping"/>
      </w:r>
      <w:r>
        <w:t>孙小弟的小伙伴之一，男，相当于年龄7岁。古腾堡学院的学生。贪吃，喜欢吃各种好吃的食物，听见食物就会流口水，看见食物就会不受控制地去吃。善良而单纯。讨厌运动，喜欢捯饬修理各种机器，但水平不高，修好一个毛病的同时，会造成一个新的毛病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04E1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4CB5A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人物</w:t>
            </w:r>
          </w:p>
        </w:tc>
        <w:tc>
          <w:tcPr>
            <w:tcW w:w="2880" w:type="dxa"/>
          </w:tcPr>
          <w:p w14:paraId="1240C61F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台词</w:t>
            </w:r>
          </w:p>
        </w:tc>
        <w:tc>
          <w:tcPr>
            <w:tcW w:w="2880" w:type="dxa"/>
          </w:tcPr>
          <w:p w14:paraId="1A0014B8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备注</w:t>
            </w:r>
          </w:p>
        </w:tc>
      </w:tr>
      <w:tr w14:paraId="497CC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B678F0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67A64419">
            <w:pPr>
              <w:spacing w:after="0" w:line="240" w:lineRule="auto"/>
              <w:jc w:val="left"/>
            </w:pPr>
            <w:r>
              <w:rPr>
                <w:sz w:val="20"/>
              </w:rPr>
              <w:t>倩倩老师！倩倩老师！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大事不好了！</w:t>
            </w:r>
          </w:p>
        </w:tc>
        <w:tc>
          <w:tcPr>
            <w:tcW w:w="2880" w:type="dxa"/>
          </w:tcPr>
          <w:p w14:paraId="07868F3D">
            <w:pPr>
              <w:spacing w:after="0" w:line="240" w:lineRule="auto"/>
              <w:jc w:val="left"/>
            </w:pPr>
          </w:p>
        </w:tc>
      </w:tr>
      <w:tr w14:paraId="7A004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DB5F1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437DD81E">
            <w:pPr>
              <w:spacing w:after="0" w:line="240" w:lineRule="auto"/>
              <w:jc w:val="left"/>
            </w:pPr>
            <w:r>
              <w:rPr>
                <w:sz w:val="20"/>
              </w:rPr>
              <w:t>决赛前要笔试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万一通不过就拿不到核能之源了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 创作又要停机了...</w:t>
            </w:r>
          </w:p>
        </w:tc>
        <w:tc>
          <w:tcPr>
            <w:tcW w:w="2880" w:type="dxa"/>
          </w:tcPr>
          <w:p w14:paraId="70E34FA8">
            <w:pPr>
              <w:spacing w:after="0" w:line="240" w:lineRule="auto"/>
              <w:jc w:val="left"/>
            </w:pPr>
          </w:p>
        </w:tc>
      </w:tr>
      <w:tr w14:paraId="67ED10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168735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26AD84C5">
            <w:pPr>
              <w:spacing w:after="0" w:line="240" w:lineRule="auto"/>
              <w:jc w:val="left"/>
            </w:pPr>
            <w:r>
              <w:rPr>
                <w:sz w:val="20"/>
              </w:rPr>
              <w:t>真的吗？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太好了！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游戏-笔试模拟考</w:t>
            </w:r>
          </w:p>
        </w:tc>
        <w:tc>
          <w:tcPr>
            <w:tcW w:w="2880" w:type="dxa"/>
          </w:tcPr>
          <w:p w14:paraId="12A210B3">
            <w:pPr>
              <w:spacing w:after="0" w:line="240" w:lineRule="auto"/>
              <w:jc w:val="left"/>
            </w:pPr>
          </w:p>
        </w:tc>
      </w:tr>
      <w:tr w14:paraId="08B1E7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0D7752">
            <w:pPr>
              <w:spacing w:after="0" w:line="240" w:lineRule="auto"/>
              <w:jc w:val="center"/>
            </w:pPr>
            <w:r>
              <w:rPr>
                <w:sz w:val="20"/>
              </w:rPr>
              <w:t>旁白</w:t>
            </w:r>
          </w:p>
        </w:tc>
        <w:tc>
          <w:tcPr>
            <w:tcW w:w="2880" w:type="dxa"/>
          </w:tcPr>
          <w:p w14:paraId="10558D21">
            <w:pPr>
              <w:spacing w:after="0" w:line="240" w:lineRule="auto"/>
              <w:jc w:val="left"/>
            </w:pPr>
            <w:r>
              <w:rPr>
                <w:sz w:val="20"/>
              </w:rPr>
              <w:t>孙小弟一行人来到倩倩老师准备的模拟考场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小八宣布考试开始</w:t>
            </w:r>
          </w:p>
        </w:tc>
        <w:tc>
          <w:tcPr>
            <w:tcW w:w="2880" w:type="dxa"/>
          </w:tcPr>
          <w:p w14:paraId="27654BF2">
            <w:pPr>
              <w:spacing w:after="0" w:line="240" w:lineRule="auto"/>
              <w:jc w:val="left"/>
            </w:pPr>
          </w:p>
        </w:tc>
      </w:tr>
      <w:tr w14:paraId="0C85B8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6A4213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7D5BC4FB">
            <w:pPr>
              <w:spacing w:after="0" w:line="240" w:lineRule="auto"/>
              <w:jc w:val="left"/>
            </w:pPr>
            <w:r>
              <w:rPr>
                <w:sz w:val="20"/>
              </w:rPr>
              <w:t>各位考生请注意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AIGC 知识模拟考试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现在开始！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第一题：什么是 AIGC？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 人工智能生成内容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B 机器学习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 人工智能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 大语言模型</w:t>
            </w:r>
          </w:p>
        </w:tc>
        <w:tc>
          <w:tcPr>
            <w:tcW w:w="2880" w:type="dxa"/>
          </w:tcPr>
          <w:p w14:paraId="773D0C26">
            <w:pPr>
              <w:spacing w:after="0" w:line="240" w:lineRule="auto"/>
              <w:jc w:val="left"/>
            </w:pPr>
          </w:p>
        </w:tc>
      </w:tr>
      <w:tr w14:paraId="056D34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6D469F">
            <w:pPr>
              <w:spacing w:after="0" w:line="240" w:lineRule="auto"/>
              <w:jc w:val="center"/>
            </w:pPr>
            <w:r>
              <w:rPr>
                <w:sz w:val="20"/>
              </w:rPr>
              <w:t>胖达</w:t>
            </w:r>
          </w:p>
        </w:tc>
        <w:tc>
          <w:tcPr>
            <w:tcW w:w="2880" w:type="dxa"/>
          </w:tcPr>
          <w:p w14:paraId="52233D1A">
            <w:pPr>
              <w:spacing w:after="0" w:line="240" w:lineRule="auto"/>
              <w:jc w:val="left"/>
            </w:pPr>
            <w:r>
              <w:rPr>
                <w:sz w:val="20"/>
              </w:rPr>
              <w:t>哇！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好厉害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一下就答对了</w:t>
            </w:r>
          </w:p>
        </w:tc>
        <w:tc>
          <w:tcPr>
            <w:tcW w:w="2880" w:type="dxa"/>
          </w:tcPr>
          <w:p w14:paraId="279AC277">
            <w:pPr>
              <w:spacing w:after="0" w:line="240" w:lineRule="auto"/>
              <w:jc w:val="left"/>
            </w:pPr>
          </w:p>
        </w:tc>
      </w:tr>
      <w:tr w14:paraId="580C1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F47BBE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351F898B">
            <w:pPr>
              <w:spacing w:after="0" w:line="240" w:lineRule="auto"/>
              <w:jc w:val="left"/>
            </w:pPr>
            <w:r>
              <w:rPr>
                <w:sz w:val="20"/>
              </w:rPr>
              <w:t>不对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这题我会！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应该选 A！</w:t>
            </w:r>
          </w:p>
        </w:tc>
        <w:tc>
          <w:tcPr>
            <w:tcW w:w="2880" w:type="dxa"/>
          </w:tcPr>
          <w:p w14:paraId="695A894E">
            <w:pPr>
              <w:spacing w:after="0" w:line="240" w:lineRule="auto"/>
              <w:jc w:val="left"/>
            </w:pPr>
          </w:p>
        </w:tc>
      </w:tr>
      <w:tr w14:paraId="783F7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E46725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3D2311B3">
            <w:pPr>
              <w:spacing w:after="0" w:line="240" w:lineRule="auto"/>
              <w:jc w:val="left"/>
            </w:pPr>
            <w:r>
              <w:rPr>
                <w:sz w:val="20"/>
              </w:rPr>
              <w:t>没错！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AIGC 指的就是人工智能生成内容哦~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第二题：还记得 AIGC 能生成哪些内容么？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 只能生成文字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B 只能生成图片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 可以生成文字、图片、音频、视频等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 只能生成代码</w:t>
            </w:r>
          </w:p>
        </w:tc>
        <w:tc>
          <w:tcPr>
            <w:tcW w:w="2880" w:type="dxa"/>
          </w:tcPr>
          <w:p w14:paraId="4861377E">
            <w:pPr>
              <w:spacing w:after="0" w:line="240" w:lineRule="auto"/>
              <w:jc w:val="left"/>
            </w:pPr>
          </w:p>
        </w:tc>
      </w:tr>
      <w:tr w14:paraId="4F8992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0E2110">
            <w:pPr>
              <w:spacing w:after="0" w:line="240" w:lineRule="auto"/>
              <w:jc w:val="center"/>
            </w:pPr>
            <w:r>
              <w:rPr>
                <w:sz w:val="20"/>
              </w:rPr>
              <w:t>胖达</w:t>
            </w:r>
          </w:p>
        </w:tc>
        <w:tc>
          <w:tcPr>
            <w:tcW w:w="2880" w:type="dxa"/>
          </w:tcPr>
          <w:p w14:paraId="2283D56B">
            <w:pPr>
              <w:spacing w:after="0" w:line="240" w:lineRule="auto"/>
              <w:jc w:val="left"/>
            </w:pPr>
            <w:r>
              <w:rPr>
                <w:sz w:val="20"/>
              </w:rPr>
              <w:t>这你都记得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太强了！</w:t>
            </w:r>
          </w:p>
        </w:tc>
        <w:tc>
          <w:tcPr>
            <w:tcW w:w="2880" w:type="dxa"/>
          </w:tcPr>
          <w:p w14:paraId="2C154ADB">
            <w:pPr>
              <w:spacing w:after="0" w:line="240" w:lineRule="auto"/>
              <w:jc w:val="left"/>
            </w:pPr>
          </w:p>
        </w:tc>
      </w:tr>
      <w:tr w14:paraId="1ECA57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AA11D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315BEACC">
            <w:pPr>
              <w:spacing w:after="0" w:line="240" w:lineRule="auto"/>
              <w:jc w:val="left"/>
            </w:pPr>
            <w:r>
              <w:rPr>
                <w:sz w:val="20"/>
              </w:rPr>
              <w:t>错了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应该选 C！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之前讲过可以生成这些内容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而且上节课我们就生成了歌词还有歌曲嘛！</w:t>
            </w:r>
          </w:p>
        </w:tc>
        <w:tc>
          <w:tcPr>
            <w:tcW w:w="2880" w:type="dxa"/>
          </w:tcPr>
          <w:p w14:paraId="3B3E0C3E">
            <w:pPr>
              <w:spacing w:after="0" w:line="240" w:lineRule="auto"/>
              <w:jc w:val="left"/>
            </w:pPr>
          </w:p>
        </w:tc>
      </w:tr>
      <w:tr w14:paraId="66EE73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4388C">
            <w:pPr>
              <w:spacing w:after="0" w:line="240" w:lineRule="auto"/>
              <w:jc w:val="center"/>
            </w:pPr>
            <w:r>
              <w:rPr>
                <w:sz w:val="20"/>
              </w:rPr>
              <w:t>小八</w:t>
            </w:r>
          </w:p>
        </w:tc>
        <w:tc>
          <w:tcPr>
            <w:tcW w:w="2880" w:type="dxa"/>
          </w:tcPr>
          <w:p w14:paraId="3CC090E7">
            <w:pPr>
              <w:spacing w:after="0" w:line="240" w:lineRule="auto"/>
              <w:jc w:val="left"/>
            </w:pPr>
            <w:r>
              <w:rPr>
                <w:sz w:val="20"/>
              </w:rPr>
              <w:t>接下来难度升级——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第三题：提示词是什么？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 AI 发送给我们的内容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B 我们发送给 AI 的文字内容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 提示如何使用 AI 的方法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 AI 内部运行的代码</w:t>
            </w:r>
          </w:p>
        </w:tc>
        <w:tc>
          <w:tcPr>
            <w:tcW w:w="2880" w:type="dxa"/>
          </w:tcPr>
          <w:p w14:paraId="56C29587">
            <w:pPr>
              <w:spacing w:after="0" w:line="240" w:lineRule="auto"/>
              <w:jc w:val="left"/>
            </w:pPr>
          </w:p>
        </w:tc>
      </w:tr>
      <w:tr w14:paraId="3EA6DD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8E11D7">
            <w:pPr>
              <w:spacing w:after="0" w:line="240" w:lineRule="auto"/>
              <w:jc w:val="center"/>
            </w:pPr>
            <w:r>
              <w:rPr>
                <w:sz w:val="20"/>
              </w:rPr>
              <w:t>胖达</w:t>
            </w:r>
          </w:p>
        </w:tc>
        <w:tc>
          <w:tcPr>
            <w:tcW w:w="2880" w:type="dxa"/>
          </w:tcPr>
          <w:p w14:paraId="06FE06D2">
            <w:pPr>
              <w:spacing w:after="0" w:line="240" w:lineRule="auto"/>
              <w:jc w:val="left"/>
            </w:pPr>
            <w:r>
              <w:rPr>
                <w:sz w:val="20"/>
              </w:rPr>
              <w:t>提…提示词？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这是什么呀？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这些题目也太难了吧…</w:t>
            </w:r>
          </w:p>
        </w:tc>
        <w:tc>
          <w:tcPr>
            <w:tcW w:w="2880" w:type="dxa"/>
          </w:tcPr>
          <w:p w14:paraId="16F7D42A">
            <w:pPr>
              <w:spacing w:after="0" w:line="240" w:lineRule="auto"/>
              <w:jc w:val="left"/>
            </w:pPr>
          </w:p>
        </w:tc>
      </w:tr>
      <w:tr w14:paraId="3C30E2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EF1EA0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6CFAB288">
            <w:pPr>
              <w:spacing w:after="0" w:line="240" w:lineRule="auto"/>
              <w:jc w:val="left"/>
            </w:pPr>
            <w:r>
              <w:rPr>
                <w:sz w:val="20"/>
              </w:rPr>
              <w:t>看来我们还需要倩倩老师的帮助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提示词入门</w:t>
            </w:r>
          </w:p>
        </w:tc>
        <w:tc>
          <w:tcPr>
            <w:tcW w:w="2880" w:type="dxa"/>
          </w:tcPr>
          <w:p w14:paraId="693A2104">
            <w:pPr>
              <w:spacing w:after="0" w:line="240" w:lineRule="auto"/>
              <w:jc w:val="left"/>
            </w:pPr>
          </w:p>
        </w:tc>
      </w:tr>
      <w:tr w14:paraId="2A7BB3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D52951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2A138D1A">
            <w:pPr>
              <w:spacing w:after="0" w:line="240" w:lineRule="auto"/>
              <w:jc w:val="left"/>
            </w:pPr>
            <w:r>
              <w:rPr>
                <w:sz w:val="20"/>
              </w:rPr>
              <w:t>对啊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前面的题目我们都会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但是提示词是什么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我们真的不知道…</w:t>
            </w:r>
          </w:p>
        </w:tc>
        <w:tc>
          <w:tcPr>
            <w:tcW w:w="2880" w:type="dxa"/>
          </w:tcPr>
          <w:p w14:paraId="47090A4B">
            <w:pPr>
              <w:spacing w:after="0" w:line="240" w:lineRule="auto"/>
              <w:jc w:val="left"/>
            </w:pPr>
          </w:p>
        </w:tc>
      </w:tr>
      <w:tr w14:paraId="4E9E8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11F193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719DB446">
            <w:pPr>
              <w:spacing w:after="0" w:line="240" w:lineRule="auto"/>
              <w:jc w:val="left"/>
            </w:pPr>
            <w:r>
              <w:rPr>
                <w:sz w:val="20"/>
              </w:rPr>
              <w:t>啊？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我怎么不知道？</w:t>
            </w:r>
            <w:r>
              <w:rPr>
                <w:sz w:val="20"/>
              </w:rPr>
              <w:br w:type="textWrapping"/>
            </w:r>
          </w:p>
        </w:tc>
        <w:tc>
          <w:tcPr>
            <w:tcW w:w="2880" w:type="dxa"/>
          </w:tcPr>
          <w:p w14:paraId="0E7AAED9">
            <w:pPr>
              <w:spacing w:after="0" w:line="240" w:lineRule="auto"/>
              <w:jc w:val="left"/>
            </w:pPr>
          </w:p>
        </w:tc>
      </w:tr>
      <w:tr w14:paraId="380C94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5622C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210AE752">
            <w:pPr>
              <w:spacing w:after="0" w:line="240" w:lineRule="auto"/>
              <w:jc w:val="left"/>
            </w:pPr>
            <w:r>
              <w:rPr>
                <w:sz w:val="20"/>
              </w:rPr>
              <w:t>哦！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原来提示词就是我们给 AI 的指令啊！</w:t>
            </w:r>
          </w:p>
        </w:tc>
        <w:tc>
          <w:tcPr>
            <w:tcW w:w="2880" w:type="dxa"/>
          </w:tcPr>
          <w:p w14:paraId="347CE671">
            <w:pPr>
              <w:spacing w:after="0" w:line="240" w:lineRule="auto"/>
              <w:jc w:val="left"/>
            </w:pPr>
          </w:p>
        </w:tc>
      </w:tr>
      <w:tr w14:paraId="54733F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B5B2F9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37A8E752">
            <w:pPr>
              <w:spacing w:after="0" w:line="240" w:lineRule="auto"/>
              <w:jc w:val="left"/>
            </w:pPr>
            <w:r>
              <w:rPr>
                <w:sz w:val="20"/>
              </w:rPr>
              <w:t>提示词工程？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听起来好高级的样子！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是要建造什么东西吗？</w:t>
            </w:r>
          </w:p>
        </w:tc>
        <w:tc>
          <w:tcPr>
            <w:tcW w:w="2880" w:type="dxa"/>
          </w:tcPr>
          <w:p w14:paraId="4E5382EA">
            <w:pPr>
              <w:spacing w:after="0" w:line="240" w:lineRule="auto"/>
              <w:jc w:val="left"/>
            </w:pPr>
          </w:p>
        </w:tc>
      </w:tr>
      <w:tr w14:paraId="725A3C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C42B9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614CF9CF">
            <w:pPr>
              <w:spacing w:after="0" w:line="240" w:lineRule="auto"/>
              <w:jc w:val="left"/>
            </w:pPr>
            <w:r>
              <w:rPr>
                <w:sz w:val="20"/>
              </w:rPr>
              <w:t>听起来好高深的样子</w:t>
            </w:r>
          </w:p>
        </w:tc>
        <w:tc>
          <w:tcPr>
            <w:tcW w:w="2880" w:type="dxa"/>
          </w:tcPr>
          <w:p w14:paraId="31111E84">
            <w:pPr>
              <w:spacing w:after="0" w:line="240" w:lineRule="auto"/>
              <w:jc w:val="left"/>
            </w:pPr>
          </w:p>
        </w:tc>
      </w:tr>
      <w:tr w14:paraId="7F9B9A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36BB8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50F2A563">
            <w:pPr>
              <w:spacing w:after="0" w:line="240" w:lineRule="auto"/>
              <w:jc w:val="left"/>
            </w:pPr>
            <w:r>
              <w:rPr>
                <w:sz w:val="20"/>
              </w:rPr>
              <w:t>对对对！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然后 AI 生成的歌词太长了！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唱成 rap 了</w:t>
            </w:r>
          </w:p>
        </w:tc>
        <w:tc>
          <w:tcPr>
            <w:tcW w:w="2880" w:type="dxa"/>
          </w:tcPr>
          <w:p w14:paraId="7F3DD440">
            <w:pPr>
              <w:spacing w:after="0" w:line="240" w:lineRule="auto"/>
              <w:jc w:val="left"/>
            </w:pPr>
          </w:p>
        </w:tc>
      </w:tr>
      <w:tr w14:paraId="5E063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EC2BE5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7C77F4DC">
            <w:pPr>
              <w:spacing w:after="0" w:line="240" w:lineRule="auto"/>
              <w:jc w:val="left"/>
            </w:pPr>
            <w:r>
              <w:rPr>
                <w:sz w:val="20"/>
              </w:rPr>
              <w:t>我们限制了字数！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还提前说明了风格！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为了方便复制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还让它要放到复制框中</w:t>
            </w:r>
          </w:p>
        </w:tc>
        <w:tc>
          <w:tcPr>
            <w:tcW w:w="2880" w:type="dxa"/>
          </w:tcPr>
          <w:p w14:paraId="4E6F8789">
            <w:pPr>
              <w:spacing w:after="0" w:line="240" w:lineRule="auto"/>
              <w:jc w:val="left"/>
            </w:pPr>
          </w:p>
        </w:tc>
      </w:tr>
      <w:tr w14:paraId="6DFF8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58706A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713ABF3E">
            <w:pPr>
              <w:spacing w:after="0" w:line="240" w:lineRule="auto"/>
              <w:jc w:val="left"/>
            </w:pPr>
            <w:r>
              <w:rPr>
                <w:sz w:val="20"/>
              </w:rPr>
              <w:t>原来如此！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以后我写提示词的时候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要多多优化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让 AI 更懂我的意思！</w:t>
            </w:r>
          </w:p>
        </w:tc>
        <w:tc>
          <w:tcPr>
            <w:tcW w:w="2880" w:type="dxa"/>
          </w:tcPr>
          <w:p w14:paraId="4558D865">
            <w:pPr>
              <w:spacing w:after="0" w:line="240" w:lineRule="auto"/>
              <w:jc w:val="left"/>
            </w:pPr>
          </w:p>
        </w:tc>
      </w:tr>
      <w:tr w14:paraId="07AD3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1C647E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714AC177">
            <w:pPr>
              <w:spacing w:after="0" w:line="240" w:lineRule="auto"/>
              <w:jc w:val="left"/>
            </w:pPr>
            <w:r>
              <w:rPr>
                <w:sz w:val="20"/>
              </w:rPr>
              <w:t>耶！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我选对了！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去考试指定没问题啦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游戏-顺利通过笔试</w:t>
            </w:r>
          </w:p>
        </w:tc>
        <w:tc>
          <w:tcPr>
            <w:tcW w:w="2880" w:type="dxa"/>
          </w:tcPr>
          <w:p w14:paraId="10600750">
            <w:pPr>
              <w:spacing w:after="0" w:line="240" w:lineRule="auto"/>
              <w:jc w:val="left"/>
            </w:pPr>
          </w:p>
        </w:tc>
      </w:tr>
      <w:tr w14:paraId="7EDC9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2010E0">
            <w:pPr>
              <w:spacing w:after="0" w:line="240" w:lineRule="auto"/>
              <w:jc w:val="center"/>
            </w:pPr>
            <w:r>
              <w:rPr>
                <w:sz w:val="20"/>
              </w:rPr>
              <w:t>旁白</w:t>
            </w:r>
          </w:p>
        </w:tc>
        <w:tc>
          <w:tcPr>
            <w:tcW w:w="2880" w:type="dxa"/>
          </w:tcPr>
          <w:p w14:paraId="4507A17D">
            <w:pPr>
              <w:spacing w:after="0" w:line="240" w:lineRule="auto"/>
              <w:jc w:val="left"/>
            </w:pPr>
            <w:r>
              <w:rPr>
                <w:sz w:val="20"/>
              </w:rPr>
              <w:t>在倩倩老师的帮助下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孙小弟一行人顺利通过了正式笔试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成功进入了决赛</w:t>
            </w:r>
          </w:p>
        </w:tc>
        <w:tc>
          <w:tcPr>
            <w:tcW w:w="2880" w:type="dxa"/>
          </w:tcPr>
          <w:p w14:paraId="66C7E100">
            <w:pPr>
              <w:spacing w:after="0" w:line="240" w:lineRule="auto"/>
              <w:jc w:val="left"/>
            </w:pPr>
          </w:p>
        </w:tc>
      </w:tr>
      <w:tr w14:paraId="623D8D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44F49B">
            <w:pPr>
              <w:spacing w:after="0" w:line="240" w:lineRule="auto"/>
              <w:jc w:val="center"/>
            </w:pPr>
            <w:r>
              <w:rPr>
                <w:sz w:val="20"/>
              </w:rPr>
              <w:t>主持人</w:t>
            </w:r>
          </w:p>
        </w:tc>
        <w:tc>
          <w:tcPr>
            <w:tcW w:w="2880" w:type="dxa"/>
          </w:tcPr>
          <w:p w14:paraId="3EBBFC8A">
            <w:pPr>
              <w:spacing w:after="0" w:line="240" w:lineRule="auto"/>
              <w:jc w:val="left"/>
            </w:pPr>
            <w:r>
              <w:rPr>
                <w:sz w:val="20"/>
              </w:rPr>
              <w:t>恭喜各位选手通过笔试！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现在进入决赛环节！</w:t>
            </w:r>
          </w:p>
        </w:tc>
        <w:tc>
          <w:tcPr>
            <w:tcW w:w="2880" w:type="dxa"/>
          </w:tcPr>
          <w:p w14:paraId="3AFC3A03">
            <w:pPr>
              <w:spacing w:after="0" w:line="240" w:lineRule="auto"/>
              <w:jc w:val="left"/>
            </w:pPr>
          </w:p>
        </w:tc>
      </w:tr>
      <w:tr w14:paraId="6AE34A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D1E0E3">
            <w:pPr>
              <w:spacing w:after="0" w:line="240" w:lineRule="auto"/>
              <w:jc w:val="center"/>
            </w:pPr>
            <w:r>
              <w:rPr>
                <w:sz w:val="20"/>
              </w:rPr>
              <w:t>主持人</w:t>
            </w:r>
          </w:p>
        </w:tc>
        <w:tc>
          <w:tcPr>
            <w:tcW w:w="2880" w:type="dxa"/>
          </w:tcPr>
          <w:p w14:paraId="5AA27A9F">
            <w:pPr>
              <w:spacing w:after="0" w:line="240" w:lineRule="auto"/>
              <w:jc w:val="left"/>
            </w:pPr>
            <w:r>
              <w:rPr>
                <w:sz w:val="20"/>
              </w:rPr>
              <w:t>在开始决赛之前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问大家一个问题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你们学习过古诗词么？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你们觉得学习过程中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最头疼的是什么？</w:t>
            </w:r>
          </w:p>
        </w:tc>
        <w:tc>
          <w:tcPr>
            <w:tcW w:w="2880" w:type="dxa"/>
          </w:tcPr>
          <w:p w14:paraId="68C27401">
            <w:pPr>
              <w:spacing w:after="0" w:line="240" w:lineRule="auto"/>
              <w:jc w:val="left"/>
            </w:pPr>
          </w:p>
        </w:tc>
      </w:tr>
      <w:tr w14:paraId="5CB974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92CCCF">
            <w:pPr>
              <w:spacing w:after="0" w:line="240" w:lineRule="auto"/>
              <w:jc w:val="center"/>
            </w:pPr>
            <w:r>
              <w:rPr>
                <w:sz w:val="20"/>
              </w:rPr>
              <w:t>胖达</w:t>
            </w:r>
          </w:p>
        </w:tc>
        <w:tc>
          <w:tcPr>
            <w:tcW w:w="2880" w:type="dxa"/>
          </w:tcPr>
          <w:p w14:paraId="5A2B1B43">
            <w:pPr>
              <w:spacing w:after="0" w:line="240" w:lineRule="auto"/>
              <w:jc w:val="left"/>
            </w:pPr>
            <w:r>
              <w:rPr>
                <w:sz w:val="20"/>
              </w:rPr>
              <w:t>记不住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每次背了半天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一考试就忘了</w:t>
            </w:r>
          </w:p>
        </w:tc>
        <w:tc>
          <w:tcPr>
            <w:tcW w:w="2880" w:type="dxa"/>
          </w:tcPr>
          <w:p w14:paraId="7536CFCB">
            <w:pPr>
              <w:spacing w:after="0" w:line="240" w:lineRule="auto"/>
              <w:jc w:val="left"/>
            </w:pPr>
          </w:p>
        </w:tc>
      </w:tr>
      <w:tr w14:paraId="5E7AC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A79CB7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637FE788">
            <w:pPr>
              <w:spacing w:after="0" w:line="240" w:lineRule="auto"/>
              <w:jc w:val="left"/>
            </w:pPr>
            <w:r>
              <w:rPr>
                <w:sz w:val="20"/>
              </w:rPr>
              <w:t>还有还有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考试老喜欢问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这首诗表达了诗人什么样的情感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我又不是诗人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我怎么知道啊</w:t>
            </w:r>
          </w:p>
        </w:tc>
        <w:tc>
          <w:tcPr>
            <w:tcW w:w="2880" w:type="dxa"/>
          </w:tcPr>
          <w:p w14:paraId="7A2C6F96">
            <w:pPr>
              <w:spacing w:after="0" w:line="240" w:lineRule="auto"/>
              <w:jc w:val="left"/>
            </w:pPr>
          </w:p>
        </w:tc>
      </w:tr>
      <w:tr w14:paraId="66A5B8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3E5781">
            <w:pPr>
              <w:spacing w:after="0" w:line="240" w:lineRule="auto"/>
              <w:jc w:val="center"/>
            </w:pPr>
            <w:r>
              <w:rPr>
                <w:sz w:val="20"/>
              </w:rPr>
              <w:t>主持人</w:t>
            </w:r>
          </w:p>
        </w:tc>
        <w:tc>
          <w:tcPr>
            <w:tcW w:w="2880" w:type="dxa"/>
          </w:tcPr>
          <w:p w14:paraId="05D2F2C0">
            <w:pPr>
              <w:spacing w:after="0" w:line="240" w:lineRule="auto"/>
              <w:jc w:val="left"/>
            </w:pPr>
            <w:r>
              <w:rPr>
                <w:sz w:val="20"/>
              </w:rPr>
              <w:t>这次决赛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就希望大家能够解决这些难题</w:t>
            </w:r>
          </w:p>
        </w:tc>
        <w:tc>
          <w:tcPr>
            <w:tcW w:w="2880" w:type="dxa"/>
          </w:tcPr>
          <w:p w14:paraId="10ED006E">
            <w:pPr>
              <w:spacing w:after="0" w:line="240" w:lineRule="auto"/>
              <w:jc w:val="left"/>
            </w:pPr>
          </w:p>
        </w:tc>
      </w:tr>
      <w:tr w14:paraId="6B778A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6E962F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603BD4DB">
            <w:pPr>
              <w:spacing w:after="0" w:line="240" w:lineRule="auto"/>
              <w:jc w:val="left"/>
            </w:pPr>
            <w:r>
              <w:rPr>
                <w:sz w:val="20"/>
              </w:rPr>
              <w:t>啊？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怎么解决呀</w:t>
            </w:r>
          </w:p>
        </w:tc>
        <w:tc>
          <w:tcPr>
            <w:tcW w:w="2880" w:type="dxa"/>
          </w:tcPr>
          <w:p w14:paraId="65723B5D">
            <w:pPr>
              <w:spacing w:after="0" w:line="240" w:lineRule="auto"/>
              <w:jc w:val="left"/>
            </w:pPr>
          </w:p>
        </w:tc>
      </w:tr>
      <w:tr w14:paraId="4DD2F1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0418E">
            <w:pPr>
              <w:spacing w:after="0" w:line="240" w:lineRule="auto"/>
              <w:jc w:val="center"/>
            </w:pPr>
            <w:r>
              <w:rPr>
                <w:sz w:val="20"/>
              </w:rPr>
              <w:t>主持人</w:t>
            </w:r>
          </w:p>
        </w:tc>
        <w:tc>
          <w:tcPr>
            <w:tcW w:w="2880" w:type="dxa"/>
          </w:tcPr>
          <w:p w14:paraId="2DC3D6B2">
            <w:pPr>
              <w:spacing w:after="0" w:line="240" w:lineRule="auto"/>
              <w:jc w:val="left"/>
            </w:pPr>
            <w:r>
              <w:rPr>
                <w:sz w:val="20"/>
              </w:rPr>
              <w:t>我们有一个重大发现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大家在听歌的时候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一下就记住了歌词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而且通过旋律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情感也能一下感受到</w:t>
            </w:r>
          </w:p>
        </w:tc>
        <w:tc>
          <w:tcPr>
            <w:tcW w:w="2880" w:type="dxa"/>
          </w:tcPr>
          <w:p w14:paraId="12672B24">
            <w:pPr>
              <w:spacing w:after="0" w:line="240" w:lineRule="auto"/>
              <w:jc w:val="left"/>
            </w:pPr>
          </w:p>
        </w:tc>
      </w:tr>
      <w:tr w14:paraId="76E74F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9AB45A">
            <w:pPr>
              <w:spacing w:after="0" w:line="240" w:lineRule="auto"/>
              <w:jc w:val="center"/>
            </w:pPr>
            <w:r>
              <w:rPr>
                <w:sz w:val="20"/>
              </w:rPr>
              <w:t>妮可</w:t>
            </w:r>
          </w:p>
        </w:tc>
        <w:tc>
          <w:tcPr>
            <w:tcW w:w="2880" w:type="dxa"/>
          </w:tcPr>
          <w:p w14:paraId="431709D9">
            <w:pPr>
              <w:spacing w:after="0" w:line="240" w:lineRule="auto"/>
              <w:jc w:val="left"/>
            </w:pPr>
            <w:r>
              <w:rPr>
                <w:sz w:val="20"/>
              </w:rPr>
              <w:t>对哦！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我听过的歌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歌词都能记住！</w:t>
            </w:r>
          </w:p>
        </w:tc>
        <w:tc>
          <w:tcPr>
            <w:tcW w:w="2880" w:type="dxa"/>
          </w:tcPr>
          <w:p w14:paraId="2C3EC474">
            <w:pPr>
              <w:spacing w:after="0" w:line="240" w:lineRule="auto"/>
              <w:jc w:val="left"/>
            </w:pPr>
          </w:p>
        </w:tc>
      </w:tr>
      <w:tr w14:paraId="5B8BD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6C4DE2">
            <w:pPr>
              <w:spacing w:after="0" w:line="240" w:lineRule="auto"/>
              <w:jc w:val="center"/>
            </w:pPr>
            <w:r>
              <w:rPr>
                <w:sz w:val="20"/>
              </w:rPr>
              <w:t>主持人</w:t>
            </w:r>
          </w:p>
        </w:tc>
        <w:tc>
          <w:tcPr>
            <w:tcW w:w="2880" w:type="dxa"/>
          </w:tcPr>
          <w:p w14:paraId="22155328">
            <w:pPr>
              <w:spacing w:after="0" w:line="240" w:lineRule="auto"/>
              <w:jc w:val="left"/>
            </w:pPr>
            <w:r>
              <w:rPr>
                <w:sz w:val="20"/>
              </w:rPr>
              <w:t>所以我们就想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有没有可能将古诗词变成歌曲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让大家学习古诗词变得更加简单好玩呢？</w:t>
            </w:r>
          </w:p>
        </w:tc>
        <w:tc>
          <w:tcPr>
            <w:tcW w:w="2880" w:type="dxa"/>
          </w:tcPr>
          <w:p w14:paraId="132AA152">
            <w:pPr>
              <w:spacing w:after="0" w:line="240" w:lineRule="auto"/>
              <w:jc w:val="left"/>
            </w:pPr>
          </w:p>
        </w:tc>
      </w:tr>
      <w:tr w14:paraId="1F8F49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3E3012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0C91FDFE">
            <w:pPr>
              <w:spacing w:after="0" w:line="240" w:lineRule="auto"/>
              <w:jc w:val="left"/>
            </w:pPr>
            <w:r>
              <w:rPr>
                <w:sz w:val="20"/>
              </w:rPr>
              <w:t>这个主意太棒了！</w:t>
            </w:r>
          </w:p>
        </w:tc>
        <w:tc>
          <w:tcPr>
            <w:tcW w:w="2880" w:type="dxa"/>
          </w:tcPr>
          <w:p w14:paraId="4DDF0BD4">
            <w:pPr>
              <w:spacing w:after="0" w:line="240" w:lineRule="auto"/>
              <w:jc w:val="left"/>
            </w:pPr>
          </w:p>
        </w:tc>
      </w:tr>
      <w:tr w14:paraId="4EBBF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6BEC3A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61D28509">
            <w:pPr>
              <w:spacing w:after="0" w:line="240" w:lineRule="auto"/>
              <w:jc w:val="left"/>
            </w:pPr>
            <w:r>
              <w:rPr>
                <w:sz w:val="20"/>
              </w:rPr>
              <w:t>这太简单了！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直接把古诗词丢给 AI 不就行了？</w:t>
            </w:r>
          </w:p>
        </w:tc>
        <w:tc>
          <w:tcPr>
            <w:tcW w:w="2880" w:type="dxa"/>
          </w:tcPr>
          <w:p w14:paraId="5E82F1FC">
            <w:pPr>
              <w:spacing w:after="0" w:line="240" w:lineRule="auto"/>
              <w:jc w:val="left"/>
            </w:pPr>
          </w:p>
        </w:tc>
      </w:tr>
      <w:tr w14:paraId="2692D7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3FD1A4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70112A0F">
            <w:pPr>
              <w:spacing w:after="0" w:line="240" w:lineRule="auto"/>
              <w:jc w:val="left"/>
            </w:pPr>
            <w:r>
              <w:rPr>
                <w:sz w:val="20"/>
              </w:rPr>
              <w:t>emmm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你们都说不可以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那我先去问问倩倩老师吧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徽州文旅局</w:t>
            </w:r>
          </w:p>
        </w:tc>
        <w:tc>
          <w:tcPr>
            <w:tcW w:w="2880" w:type="dxa"/>
          </w:tcPr>
          <w:p w14:paraId="7CC0DC51">
            <w:pPr>
              <w:spacing w:after="0" w:line="240" w:lineRule="auto"/>
              <w:jc w:val="left"/>
            </w:pPr>
          </w:p>
        </w:tc>
      </w:tr>
      <w:tr w14:paraId="12B41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8129E4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2952B528">
            <w:pPr>
              <w:spacing w:after="0" w:line="240" w:lineRule="auto"/>
              <w:jc w:val="left"/>
            </w:pPr>
            <w:r>
              <w:rPr>
                <w:sz w:val="20"/>
              </w:rPr>
              <w:t>倩倩老师！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决赛要生成古诗词歌曲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我直接扔给 AI 不就行了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会有什么问题么？</w:t>
            </w:r>
          </w:p>
        </w:tc>
        <w:tc>
          <w:tcPr>
            <w:tcW w:w="2880" w:type="dxa"/>
          </w:tcPr>
          <w:p w14:paraId="637BD577">
            <w:pPr>
              <w:spacing w:after="0" w:line="240" w:lineRule="auto"/>
              <w:jc w:val="left"/>
            </w:pPr>
          </w:p>
        </w:tc>
      </w:tr>
      <w:tr w14:paraId="43F609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6DE33A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641D7D17">
            <w:pPr>
              <w:spacing w:after="0" w:line="240" w:lineRule="auto"/>
              <w:jc w:val="left"/>
            </w:pPr>
            <w:r>
              <w:rPr>
                <w:sz w:val="20"/>
              </w:rPr>
              <w:t>什么故事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就别卖关子啦</w:t>
            </w:r>
          </w:p>
        </w:tc>
        <w:tc>
          <w:tcPr>
            <w:tcW w:w="2880" w:type="dxa"/>
          </w:tcPr>
          <w:p w14:paraId="2A934AE9">
            <w:pPr>
              <w:spacing w:after="0" w:line="240" w:lineRule="auto"/>
              <w:jc w:val="left"/>
            </w:pPr>
          </w:p>
        </w:tc>
      </w:tr>
      <w:tr w14:paraId="53477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657213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2F7C7AF9">
            <w:pPr>
              <w:spacing w:after="0" w:line="240" w:lineRule="auto"/>
              <w:jc w:val="left"/>
            </w:pPr>
            <w:r>
              <w:rPr>
                <w:sz w:val="20"/>
              </w:rPr>
              <w:t>听起来很美啊！</w:t>
            </w:r>
          </w:p>
        </w:tc>
        <w:tc>
          <w:tcPr>
            <w:tcW w:w="2880" w:type="dxa"/>
          </w:tcPr>
          <w:p w14:paraId="30CA1DEC">
            <w:pPr>
              <w:spacing w:after="0" w:line="240" w:lineRule="auto"/>
              <w:jc w:val="left"/>
            </w:pPr>
          </w:p>
        </w:tc>
      </w:tr>
      <w:tr w14:paraId="35D53D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210ACF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731B49BF">
            <w:pPr>
              <w:spacing w:after="0" w:line="240" w:lineRule="auto"/>
              <w:jc w:val="left"/>
            </w:pPr>
            <w:r>
              <w:rPr>
                <w:sz w:val="20"/>
              </w:rPr>
              <w:t>天哪！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那用在旅游宣传里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岂不是闹了大笑话？</w:t>
            </w:r>
          </w:p>
        </w:tc>
        <w:tc>
          <w:tcPr>
            <w:tcW w:w="2880" w:type="dxa"/>
          </w:tcPr>
          <w:p w14:paraId="28C5F58D">
            <w:pPr>
              <w:spacing w:after="0" w:line="240" w:lineRule="auto"/>
              <w:jc w:val="left"/>
            </w:pPr>
          </w:p>
        </w:tc>
      </w:tr>
      <w:tr w14:paraId="1F584C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06AE7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289F9FE7">
            <w:pPr>
              <w:spacing w:after="0" w:line="240" w:lineRule="auto"/>
              <w:jc w:val="left"/>
            </w:pPr>
            <w:r>
              <w:rPr>
                <w:sz w:val="20"/>
              </w:rPr>
              <w:t>我明白了！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所以创作的时候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我需要先理解古诗词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再完成歌曲创作！</w:t>
            </w:r>
          </w:p>
        </w:tc>
        <w:tc>
          <w:tcPr>
            <w:tcW w:w="2880" w:type="dxa"/>
          </w:tcPr>
          <w:p w14:paraId="78DFEF04">
            <w:pPr>
              <w:spacing w:after="0" w:line="240" w:lineRule="auto"/>
              <w:jc w:val="left"/>
            </w:pPr>
          </w:p>
        </w:tc>
      </w:tr>
      <w:tr w14:paraId="3D08D0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E271D2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414CC40F">
            <w:pPr>
              <w:spacing w:after="0" w:line="240" w:lineRule="auto"/>
              <w:jc w:val="left"/>
            </w:pPr>
            <w:r>
              <w:rPr>
                <w:sz w:val="20"/>
              </w:rPr>
              <w:t>原来如此！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那我这就去找我的语文老师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问问这些古诗词的意思</w:t>
            </w:r>
          </w:p>
        </w:tc>
        <w:tc>
          <w:tcPr>
            <w:tcW w:w="2880" w:type="dxa"/>
          </w:tcPr>
          <w:p w14:paraId="32FA3B72">
            <w:pPr>
              <w:spacing w:after="0" w:line="240" w:lineRule="auto"/>
              <w:jc w:val="left"/>
            </w:pPr>
          </w:p>
        </w:tc>
      </w:tr>
      <w:tr w14:paraId="161856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5ABFAD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孙小弟（PPT）</w:t>
            </w:r>
          </w:p>
        </w:tc>
        <w:tc>
          <w:tcPr>
            <w:tcW w:w="2880" w:type="dxa"/>
          </w:tcPr>
          <w:p w14:paraId="6629000B">
            <w:pPr>
              <w:spacing w:after="0" w:line="240" w:lineRule="auto"/>
              <w:jc w:val="left"/>
            </w:pPr>
            <w:r>
              <w:rPr>
                <w:sz w:val="20"/>
              </w:rPr>
              <w:t>这个简单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我这就去试试</w:t>
            </w:r>
          </w:p>
        </w:tc>
        <w:tc>
          <w:tcPr>
            <w:tcW w:w="2880" w:type="dxa"/>
          </w:tcPr>
          <w:p w14:paraId="32ED60D6">
            <w:pPr>
              <w:spacing w:after="0" w:line="240" w:lineRule="auto"/>
              <w:jc w:val="left"/>
            </w:pPr>
          </w:p>
        </w:tc>
      </w:tr>
      <w:tr w14:paraId="3B500B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0F3751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孙小弟（LP）</w:t>
            </w:r>
          </w:p>
        </w:tc>
        <w:tc>
          <w:tcPr>
            <w:tcW w:w="2880" w:type="dxa"/>
          </w:tcPr>
          <w:p w14:paraId="4C6451A1">
            <w:pPr>
              <w:spacing w:after="0" w:line="240" w:lineRule="auto"/>
              <w:jc w:val="left"/>
            </w:pPr>
            <w:r>
              <w:rPr>
                <w:sz w:val="20"/>
              </w:rPr>
              <w:t>好嘞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我比较喜欢古诗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就用这首吧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复制古诗的内容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点击这里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选择随便聊聊模型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粘贴古诗的内容</w:t>
            </w:r>
          </w:p>
        </w:tc>
        <w:tc>
          <w:tcPr>
            <w:tcW w:w="2880" w:type="dxa"/>
          </w:tcPr>
          <w:p w14:paraId="2AE6ED02">
            <w:pPr>
              <w:spacing w:after="0" w:line="240" w:lineRule="auto"/>
              <w:jc w:val="left"/>
            </w:pPr>
          </w:p>
        </w:tc>
      </w:tr>
      <w:tr w14:paraId="55EB8F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603272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孙小弟（右）</w:t>
            </w:r>
          </w:p>
        </w:tc>
        <w:tc>
          <w:tcPr>
            <w:tcW w:w="2880" w:type="dxa"/>
          </w:tcPr>
          <w:p w14:paraId="117C5418">
            <w:pPr>
              <w:spacing w:after="0" w:line="240" w:lineRule="auto"/>
              <w:jc w:val="left"/>
            </w:pPr>
            <w:r>
              <w:rPr>
                <w:sz w:val="20"/>
              </w:rPr>
              <w:t>倩倩老师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我已经理解古诗词的意思了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这次我一定可以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把诗人想要表达的情感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一下传递给大家的</w:t>
            </w:r>
          </w:p>
        </w:tc>
        <w:tc>
          <w:tcPr>
            <w:tcW w:w="2880" w:type="dxa"/>
          </w:tcPr>
          <w:p w14:paraId="355EB466">
            <w:pPr>
              <w:spacing w:after="0" w:line="240" w:lineRule="auto"/>
              <w:jc w:val="left"/>
            </w:pPr>
          </w:p>
        </w:tc>
      </w:tr>
      <w:tr w14:paraId="312560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5D48C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314BDC98">
            <w:pPr>
              <w:spacing w:after="0" w:line="240" w:lineRule="auto"/>
              <w:jc w:val="left"/>
            </w:pPr>
            <w:r>
              <w:rPr>
                <w:sz w:val="20"/>
              </w:rPr>
              <w:t>好嘞~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我已经等不及啦</w:t>
            </w:r>
          </w:p>
        </w:tc>
        <w:tc>
          <w:tcPr>
            <w:tcW w:w="2880" w:type="dxa"/>
          </w:tcPr>
          <w:p w14:paraId="18FCFB22">
            <w:pPr>
              <w:spacing w:after="0" w:line="240" w:lineRule="auto"/>
              <w:jc w:val="left"/>
            </w:pPr>
          </w:p>
        </w:tc>
      </w:tr>
      <w:tr w14:paraId="29F7C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5EC22F">
            <w:pPr>
              <w:spacing w:after="0" w:line="240" w:lineRule="auto"/>
              <w:jc w:val="center"/>
            </w:pPr>
            <w:r>
              <w:rPr>
                <w:sz w:val="20"/>
              </w:rPr>
              <w:t>孙小弟（LP）</w:t>
            </w:r>
          </w:p>
        </w:tc>
        <w:tc>
          <w:tcPr>
            <w:tcW w:w="2880" w:type="dxa"/>
          </w:tcPr>
          <w:p w14:paraId="7477EA36">
            <w:pPr>
              <w:spacing w:after="0" w:line="240" w:lineRule="auto"/>
              <w:jc w:val="left"/>
            </w:pPr>
            <w:r>
              <w:rPr>
                <w:sz w:val="20"/>
              </w:rPr>
              <w:t>回到创作界面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找到刚刚的古诗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选中它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然后点击复制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打开 AI 工具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选择"歌曲创作"模型点击这里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粘贴歌词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根据我前面的了解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诗人想要赞美自然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那歌曲风格选择"民谣"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演唱风格就可以选择"温暖"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诗并不是很长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歌曲时长就默认 "30 秒" 吧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这次演唱者的性别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就选择"男声"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点击生成按钮</w:t>
            </w:r>
          </w:p>
        </w:tc>
        <w:tc>
          <w:tcPr>
            <w:tcW w:w="2880" w:type="dxa"/>
          </w:tcPr>
          <w:p w14:paraId="4A9DDFD9">
            <w:pPr>
              <w:spacing w:after="0" w:line="240" w:lineRule="auto"/>
              <w:jc w:val="left"/>
            </w:pPr>
          </w:p>
        </w:tc>
      </w:tr>
      <w:tr w14:paraId="62A14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D10BFA">
            <w:pPr>
              <w:spacing w:after="0" w:line="240" w:lineRule="auto"/>
              <w:jc w:val="center"/>
            </w:pPr>
            <w:r>
              <w:rPr>
                <w:sz w:val="20"/>
              </w:rPr>
              <w:t>旁白</w:t>
            </w:r>
          </w:p>
        </w:tc>
        <w:tc>
          <w:tcPr>
            <w:tcW w:w="2880" w:type="dxa"/>
          </w:tcPr>
          <w:p w14:paraId="30E03CBE">
            <w:pPr>
              <w:spacing w:after="0" w:line="240" w:lineRule="auto"/>
              <w:jc w:val="left"/>
            </w:pPr>
            <w:r>
              <w:rPr>
                <w:sz w:val="20"/>
              </w:rPr>
              <w:t>孙小弟一行人凭借精心创作的歌曲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再次登上了决赛的舞台</w:t>
            </w:r>
          </w:p>
        </w:tc>
        <w:tc>
          <w:tcPr>
            <w:tcW w:w="2880" w:type="dxa"/>
          </w:tcPr>
          <w:p w14:paraId="137A64D7">
            <w:pPr>
              <w:spacing w:after="0" w:line="240" w:lineRule="auto"/>
              <w:jc w:val="left"/>
            </w:pPr>
          </w:p>
        </w:tc>
      </w:tr>
      <w:tr w14:paraId="42E201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1F3BD4">
            <w:pPr>
              <w:spacing w:after="0" w:line="240" w:lineRule="auto"/>
              <w:jc w:val="center"/>
            </w:pPr>
            <w:r>
              <w:rPr>
                <w:sz w:val="20"/>
              </w:rPr>
              <w:t>主持人</w:t>
            </w:r>
          </w:p>
        </w:tc>
        <w:tc>
          <w:tcPr>
            <w:tcW w:w="2880" w:type="dxa"/>
          </w:tcPr>
          <w:p w14:paraId="28590499">
            <w:pPr>
              <w:spacing w:after="0" w:line="240" w:lineRule="auto"/>
              <w:jc w:val="left"/>
            </w:pPr>
            <w:r>
              <w:rPr>
                <w:sz w:val="20"/>
              </w:rPr>
              <w:t>接下来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让我们欣赏西瓜小团的作品！</w:t>
            </w:r>
          </w:p>
        </w:tc>
        <w:tc>
          <w:tcPr>
            <w:tcW w:w="2880" w:type="dxa"/>
          </w:tcPr>
          <w:p w14:paraId="4E682201">
            <w:pPr>
              <w:spacing w:after="0" w:line="240" w:lineRule="auto"/>
              <w:jc w:val="left"/>
            </w:pPr>
          </w:p>
        </w:tc>
      </w:tr>
      <w:tr w14:paraId="19DD5F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C583E3">
            <w:pPr>
              <w:spacing w:after="0" w:line="240" w:lineRule="auto"/>
              <w:jc w:val="center"/>
            </w:pPr>
            <w:r>
              <w:rPr>
                <w:sz w:val="20"/>
              </w:rPr>
              <w:t>评委1</w:t>
            </w:r>
          </w:p>
        </w:tc>
        <w:tc>
          <w:tcPr>
            <w:tcW w:w="2880" w:type="dxa"/>
          </w:tcPr>
          <w:p w14:paraId="6FAC7FEC">
            <w:pPr>
              <w:spacing w:after="0" w:line="240" w:lineRule="auto"/>
              <w:jc w:val="left"/>
            </w:pPr>
            <w:r>
              <w:rPr>
                <w:sz w:val="20"/>
              </w:rPr>
              <w:t>太棒了！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这首歌完美地表达了古诗的情感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风格选择也非常恰当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我能感受到诗人当时的心境！</w:t>
            </w:r>
          </w:p>
        </w:tc>
        <w:tc>
          <w:tcPr>
            <w:tcW w:w="2880" w:type="dxa"/>
          </w:tcPr>
          <w:p w14:paraId="5C3DB9BC">
            <w:pPr>
              <w:spacing w:after="0" w:line="240" w:lineRule="auto"/>
              <w:jc w:val="left"/>
            </w:pPr>
          </w:p>
        </w:tc>
      </w:tr>
      <w:tr w14:paraId="2B9B6A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6BEC4C">
            <w:pPr>
              <w:spacing w:after="0" w:line="240" w:lineRule="auto"/>
              <w:jc w:val="center"/>
            </w:pPr>
            <w:r>
              <w:rPr>
                <w:sz w:val="20"/>
              </w:rPr>
              <w:t>评委2</w:t>
            </w:r>
          </w:p>
        </w:tc>
        <w:tc>
          <w:tcPr>
            <w:tcW w:w="2880" w:type="dxa"/>
          </w:tcPr>
          <w:p w14:paraId="2FD04A33">
            <w:pPr>
              <w:spacing w:after="0" w:line="240" w:lineRule="auto"/>
              <w:jc w:val="left"/>
            </w:pPr>
            <w:r>
              <w:rPr>
                <w:sz w:val="20"/>
              </w:rPr>
              <w:t>没错！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听这首歌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我一下子就记住了这首古诗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也理解了它表达的情感！</w:t>
            </w:r>
          </w:p>
        </w:tc>
        <w:tc>
          <w:tcPr>
            <w:tcW w:w="2880" w:type="dxa"/>
          </w:tcPr>
          <w:p w14:paraId="1895932F">
            <w:pPr>
              <w:spacing w:after="0" w:line="240" w:lineRule="auto"/>
              <w:jc w:val="left"/>
            </w:pPr>
          </w:p>
        </w:tc>
      </w:tr>
      <w:tr w14:paraId="46322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E879E">
            <w:pPr>
              <w:spacing w:after="0" w:line="240" w:lineRule="auto"/>
              <w:jc w:val="center"/>
            </w:pPr>
            <w:r>
              <w:rPr>
                <w:sz w:val="20"/>
              </w:rPr>
              <w:t>孙小弟</w:t>
            </w:r>
          </w:p>
        </w:tc>
        <w:tc>
          <w:tcPr>
            <w:tcW w:w="2880" w:type="dxa"/>
          </w:tcPr>
          <w:p w14:paraId="650FE09F">
            <w:pPr>
              <w:spacing w:after="0" w:line="240" w:lineRule="auto"/>
              <w:jc w:val="left"/>
            </w:pPr>
            <w:r>
              <w:rPr>
                <w:sz w:val="20"/>
              </w:rPr>
              <w:t>谢谢大家的支持！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这次比赛让我明白了一个道理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理解是创作的基础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只有真正理解了古诗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才能创作出打动人心的作品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而且我发现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古诗变成歌曲之后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真的很好记！</w:t>
            </w:r>
          </w:p>
        </w:tc>
        <w:tc>
          <w:tcPr>
            <w:tcW w:w="2880" w:type="dxa"/>
          </w:tcPr>
          <w:p w14:paraId="2C5C9473">
            <w:pPr>
              <w:spacing w:after="0" w:line="240" w:lineRule="auto"/>
              <w:jc w:val="left"/>
            </w:pPr>
          </w:p>
        </w:tc>
      </w:tr>
      <w:tr w14:paraId="2E2DE1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D2005B">
            <w:pPr>
              <w:spacing w:after="0" w:line="240" w:lineRule="auto"/>
              <w:jc w:val="center"/>
            </w:pPr>
            <w:r>
              <w:rPr>
                <w:sz w:val="20"/>
              </w:rPr>
              <w:t>主持人</w:t>
            </w:r>
          </w:p>
        </w:tc>
        <w:tc>
          <w:tcPr>
            <w:tcW w:w="2880" w:type="dxa"/>
          </w:tcPr>
          <w:p w14:paraId="5264145C">
            <w:pPr>
              <w:spacing w:after="0" w:line="240" w:lineRule="auto"/>
              <w:jc w:val="left"/>
            </w:pPr>
            <w:r>
              <w:rPr>
                <w:sz w:val="20"/>
              </w:rPr>
              <w:t>相信你们的歌曲也会帮到更多的同学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让他们学习古诗不再困难！</w:t>
            </w:r>
          </w:p>
        </w:tc>
        <w:tc>
          <w:tcPr>
            <w:tcW w:w="2880" w:type="dxa"/>
          </w:tcPr>
          <w:p w14:paraId="5DE4C87C">
            <w:pPr>
              <w:spacing w:after="0" w:line="240" w:lineRule="auto"/>
              <w:jc w:val="left"/>
            </w:pPr>
          </w:p>
        </w:tc>
      </w:tr>
    </w:tbl>
    <w:p w14:paraId="0B5536A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34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1385</Words>
  <Characters>1458</Characters>
  <Lines>0</Lines>
  <Paragraphs>0</Paragraphs>
  <TotalTime>4</TotalTime>
  <ScaleCrop>false</ScaleCrop>
  <LinksUpToDate>false</LinksUpToDate>
  <CharactersWithSpaces>1503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封录尘</cp:lastModifiedBy>
  <dcterms:modified xsi:type="dcterms:W3CDTF">2026-03-02T08:59:17Z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eyJoZGlkIjoiZTlmM2RjZjc2NDA4ZGU2OTY5NmMzYjQwOWYxOWExNTEiLCJ1c2VySWQiOiI0ODE1MDI0NzcifQ==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5B575AB2BA144879914F04BCA62A1A58_12</vt:lpwstr>
  </property>
</Properties>
</file>