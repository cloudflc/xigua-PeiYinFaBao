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6808B">
      <w:pPr>
        <w:jc w:val="center"/>
      </w:pPr>
      <w:r>
        <w:rPr>
          <w:b/>
          <w:sz w:val="32"/>
        </w:rPr>
        <w:t>西瓜创客配音Python需求单-音乐播放器-1</w:t>
      </w:r>
    </w:p>
    <w:p w14:paraId="5BADEAD4">
      <w:r>
        <w:t>时间 03月0</w:t>
      </w:r>
      <w:r>
        <w:rPr>
          <w:rFonts w:hint="eastAsia" w:eastAsia="宋体"/>
          <w:lang w:val="en-US" w:eastAsia="zh-CN"/>
        </w:rPr>
        <w:t>3</w:t>
      </w:r>
      <w:r>
        <w:t>日</w:t>
      </w:r>
    </w:p>
    <w:p w14:paraId="50A64C38">
      <w:r>
        <w:t>写在前面，开始录制前务必仔细阅读#</w:t>
      </w:r>
    </w:p>
    <w:p w14:paraId="2598A552">
      <w:r>
        <w:t>西瓜创客是一家在线少儿编程教育公司，用户对象为6-12岁小朋友，课程是以视频的形式在线上进行学习，本次配音是用于课程中的角色，需要保证声音塑造符合用户年龄层次，配音需要符合对应人物性别和性格特征。</w:t>
      </w:r>
    </w:p>
    <w:p w14:paraId="057CCAE3">
      <w:r>
        <w:t>版权及保密</w:t>
      </w:r>
    </w:p>
    <w:p w14:paraId="6F4519BD">
      <w:r>
        <w:t>凡牵涉甲方的所有文档、音视频文件、图片素材均需要保密，未经甲方授权，不可透露无关人员</w:t>
      </w:r>
      <w:bookmarkStart w:id="0" w:name="_GoBack"/>
      <w:bookmarkEnd w:id="0"/>
    </w:p>
    <w:p w14:paraId="43BF82AF">
      <w:r>
        <w:t>角色说明</w:t>
      </w:r>
    </w:p>
    <w:p w14:paraId="4D0F523D">
      <w:r>
        <w:t>妮可</w:t>
      </w:r>
    </w:p>
    <w:p w14:paraId="36C5662C">
      <w:r>
        <w:t>——正派</w:t>
      </w:r>
      <w:r>
        <w:br w:type="textWrapping"/>
      </w:r>
      <w:r>
        <w:t>女性，古腾堡学院的学生，孙小弟的小伙伴之一。实际年龄相当于人类的 8 岁。聪明伶俐，性格外向，有着女孩子特有的温柔，善于思考和发现问题。非常爱美，怕脏。会一定魔法（但遇到事情时几乎不起作用）。</w:t>
      </w:r>
    </w:p>
    <w:p w14:paraId="0E58FD8B">
      <w:r>
        <w:t>孙小弟</w:t>
      </w:r>
    </w:p>
    <w:p w14:paraId="12C8617B">
      <w:r>
        <w:t>——正派</w:t>
      </w:r>
      <w:r>
        <w:br w:type="textWrapping"/>
      </w:r>
      <w:r>
        <w:t>男，心理年龄相当于人类的 5 / 6 岁。古腾堡学院的学员，活泼，可爱，淘气， 充满好奇心，喜欢捣乱，喜欢用调皮的招式对付敌人。去「飞船捣乱」就是他的主意。</w:t>
      </w:r>
    </w:p>
    <w:p w14:paraId="6F62408C">
      <w:r>
        <w:t>小八</w:t>
      </w:r>
    </w:p>
    <w:p w14:paraId="44A19A1A">
      <w:r>
        <w:t>孙小弟的小伙伴之一，一个拥有超级AI的小机器人，其人格对应的年龄为 5 岁左右。古腾堡学院的吉祥物，是非观非常非常明确，能够准确地看到事情中不对的一面，对其他人进行劝阻（虽然通常无效，并且尝尝被逼无奈做自己认为不对的事情）。有着超乎想象的知识储备量，是走动的百科全书。有人类的情感，喜欢夸奖，喜欢被摸头，讨厌一个人相处，讨厌被说自己没用，对妮可的魔法非常好奇。</w:t>
      </w:r>
    </w:p>
    <w:p w14:paraId="5CF206B7">
      <w:r>
        <w:t>胖达</w:t>
      </w:r>
    </w:p>
    <w:p w14:paraId="523C2649">
      <w:r>
        <w:t>——正派</w:t>
      </w:r>
      <w:r>
        <w:br w:type="textWrapping"/>
      </w:r>
      <w:r>
        <w:t>孙小弟的小伙伴之一，男，相当于年龄7岁。古腾堡学院的学生。贪吃，喜欢吃各种好吃的食物，听见食物就会流口水，看见食物就会不受控制地去吃。善良而单纯。讨厌运动，喜欢捯饬修理各种机器，但水平不高，修好一个毛病的同时，会造成一个新的毛病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ADE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C8B5D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人物</w:t>
            </w:r>
          </w:p>
        </w:tc>
        <w:tc>
          <w:tcPr>
            <w:tcW w:w="2880" w:type="dxa"/>
          </w:tcPr>
          <w:p w14:paraId="75C25F0B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台词</w:t>
            </w:r>
          </w:p>
        </w:tc>
        <w:tc>
          <w:tcPr>
            <w:tcW w:w="2880" w:type="dxa"/>
          </w:tcPr>
          <w:p w14:paraId="47F90EA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备注</w:t>
            </w:r>
          </w:p>
        </w:tc>
      </w:tr>
      <w:tr w14:paraId="284536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C4B5A0">
            <w:pPr>
              <w:spacing w:after="0" w:line="240" w:lineRule="auto"/>
              <w:jc w:val="center"/>
            </w:pPr>
            <w:r>
              <w:rPr>
                <w:sz w:val="20"/>
              </w:rPr>
              <w:t>旁白</w:t>
            </w:r>
          </w:p>
        </w:tc>
        <w:tc>
          <w:tcPr>
            <w:tcW w:w="2880" w:type="dxa"/>
          </w:tcPr>
          <w:p w14:paraId="75C68E67">
            <w:pPr>
              <w:spacing w:after="0" w:line="240" w:lineRule="auto"/>
              <w:jc w:val="left"/>
            </w:pPr>
            <w:r>
              <w:rPr>
                <w:sz w:val="20"/>
              </w:rPr>
              <w:t>最近，孙小弟、胖达和妮可沉迷于 AI创作，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每天用 AI 生成各种有趣的图片和故事。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然而，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他们没有注意到，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供给AI核心服务器的能源，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正在飞速消耗。</w:t>
            </w:r>
          </w:p>
        </w:tc>
        <w:tc>
          <w:tcPr>
            <w:tcW w:w="2880" w:type="dxa"/>
          </w:tcPr>
          <w:p w14:paraId="3421562B">
            <w:pPr>
              <w:spacing w:after="0" w:line="240" w:lineRule="auto"/>
              <w:jc w:val="left"/>
            </w:pPr>
          </w:p>
        </w:tc>
      </w:tr>
      <w:tr w14:paraId="239F09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0BC524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35D86296">
            <w:pPr>
              <w:spacing w:after="0" w:line="240" w:lineRule="auto"/>
              <w:jc w:val="left"/>
            </w:pPr>
            <w:r>
              <w:rPr>
                <w:sz w:val="20"/>
              </w:rPr>
              <w:t>哎呀！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怎么回事！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我的 AI 绘画工具要没电了！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我刚想到一个绝妙的点子呢！</w:t>
            </w:r>
          </w:p>
        </w:tc>
        <w:tc>
          <w:tcPr>
            <w:tcW w:w="2880" w:type="dxa"/>
          </w:tcPr>
          <w:p w14:paraId="3EB287D9">
            <w:pPr>
              <w:spacing w:after="0" w:line="240" w:lineRule="auto"/>
              <w:jc w:val="left"/>
            </w:pPr>
          </w:p>
        </w:tc>
      </w:tr>
      <w:tr w14:paraId="0198D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1D492">
            <w:pPr>
              <w:spacing w:after="0" w:line="240" w:lineRule="auto"/>
              <w:jc w:val="center"/>
            </w:pPr>
            <w:r>
              <w:rPr>
                <w:sz w:val="20"/>
              </w:rPr>
              <w:t>胖达</w:t>
            </w:r>
          </w:p>
        </w:tc>
        <w:tc>
          <w:tcPr>
            <w:tcW w:w="2880" w:type="dxa"/>
          </w:tcPr>
          <w:p w14:paraId="40DCFAC1">
            <w:pPr>
              <w:spacing w:after="0" w:line="240" w:lineRule="auto"/>
              <w:jc w:val="left"/>
            </w:pPr>
            <w:r>
              <w:rPr>
                <w:sz w:val="20"/>
              </w:rPr>
              <w:t>我的AI美食菜谱生成器也……也快不行了！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我还想让它生成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“一百种竹笋口味冰淇淋”的配方呢！</w:t>
            </w:r>
          </w:p>
        </w:tc>
        <w:tc>
          <w:tcPr>
            <w:tcW w:w="2880" w:type="dxa"/>
          </w:tcPr>
          <w:p w14:paraId="39F110BC">
            <w:pPr>
              <w:spacing w:after="0" w:line="240" w:lineRule="auto"/>
              <w:jc w:val="left"/>
            </w:pPr>
          </w:p>
        </w:tc>
      </w:tr>
      <w:tr w14:paraId="255951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43BE25">
            <w:pPr>
              <w:spacing w:after="0" w:line="240" w:lineRule="auto"/>
              <w:jc w:val="center"/>
            </w:pPr>
            <w:r>
              <w:rPr>
                <w:sz w:val="20"/>
              </w:rPr>
              <w:t>妮可</w:t>
            </w:r>
          </w:p>
        </w:tc>
        <w:tc>
          <w:tcPr>
            <w:tcW w:w="2880" w:type="dxa"/>
          </w:tcPr>
          <w:p w14:paraId="51F545FB">
            <w:pPr>
              <w:spacing w:after="0" w:line="240" w:lineRule="auto"/>
              <w:jc w:val="left"/>
            </w:pPr>
            <w:r>
              <w:rPr>
                <w:sz w:val="20"/>
              </w:rPr>
              <w:t>我查过了，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我们的备用能源也快耗尽了，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所有AI创作设备都将因缺电而停机……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这该怎么办呢？</w:t>
            </w:r>
          </w:p>
        </w:tc>
        <w:tc>
          <w:tcPr>
            <w:tcW w:w="2880" w:type="dxa"/>
          </w:tcPr>
          <w:p w14:paraId="5E516520">
            <w:pPr>
              <w:spacing w:after="0" w:line="240" w:lineRule="auto"/>
              <w:jc w:val="left"/>
            </w:pPr>
          </w:p>
        </w:tc>
      </w:tr>
      <w:tr w14:paraId="05306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EFC85D9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6993FFF9">
            <w:pPr>
              <w:spacing w:after="0" w:line="240" w:lineRule="auto"/>
              <w:jc w:val="left"/>
            </w:pPr>
            <w:r>
              <w:rPr>
                <w:sz w:val="20"/>
              </w:rPr>
              <w:t>我记得还有备用能源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大家先帮忙找找呢？</w:t>
            </w:r>
          </w:p>
        </w:tc>
        <w:tc>
          <w:tcPr>
            <w:tcW w:w="2880" w:type="dxa"/>
          </w:tcPr>
          <w:p w14:paraId="35E7948A">
            <w:pPr>
              <w:spacing w:after="0" w:line="240" w:lineRule="auto"/>
              <w:jc w:val="left"/>
            </w:pPr>
          </w:p>
        </w:tc>
      </w:tr>
      <w:tr w14:paraId="090830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B6B287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521ABC49">
            <w:pPr>
              <w:spacing w:after="0" w:line="240" w:lineRule="auto"/>
              <w:jc w:val="left"/>
            </w:pPr>
            <w:r>
              <w:rPr>
                <w:sz w:val="20"/>
              </w:rPr>
              <w:t>电力恢复了！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但是看起来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备用能源也支持不了多久了</w:t>
            </w:r>
          </w:p>
        </w:tc>
        <w:tc>
          <w:tcPr>
            <w:tcW w:w="2880" w:type="dxa"/>
          </w:tcPr>
          <w:p w14:paraId="436530B3">
            <w:pPr>
              <w:spacing w:after="0" w:line="240" w:lineRule="auto"/>
              <w:jc w:val="left"/>
            </w:pPr>
          </w:p>
        </w:tc>
      </w:tr>
      <w:tr w14:paraId="4B16CB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DF7A91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4B3821CB">
            <w:pPr>
              <w:spacing w:after="0" w:line="240" w:lineRule="auto"/>
              <w:jc w:val="left"/>
            </w:pPr>
            <w:r>
              <w:rPr>
                <w:sz w:val="20"/>
              </w:rPr>
              <w:t>我刚刚截获到一个好消息！</w:t>
            </w:r>
          </w:p>
        </w:tc>
        <w:tc>
          <w:tcPr>
            <w:tcW w:w="2880" w:type="dxa"/>
          </w:tcPr>
          <w:p w14:paraId="47BA8906">
            <w:pPr>
              <w:spacing w:after="0" w:line="240" w:lineRule="auto"/>
              <w:jc w:val="left"/>
            </w:pPr>
          </w:p>
        </w:tc>
      </w:tr>
      <w:tr w14:paraId="1D85B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9EE4AF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06534E33">
            <w:pPr>
              <w:spacing w:after="0" w:line="240" w:lineRule="auto"/>
              <w:jc w:val="left"/>
            </w:pPr>
            <w:r>
              <w:rPr>
                <w:sz w:val="20"/>
              </w:rPr>
              <w:t>快说快说！是什么好消息？</w:t>
            </w:r>
          </w:p>
        </w:tc>
        <w:tc>
          <w:tcPr>
            <w:tcW w:w="2880" w:type="dxa"/>
          </w:tcPr>
          <w:p w14:paraId="2706778D">
            <w:pPr>
              <w:spacing w:after="0" w:line="240" w:lineRule="auto"/>
              <w:jc w:val="left"/>
            </w:pPr>
          </w:p>
        </w:tc>
      </w:tr>
      <w:tr w14:paraId="5FE392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9F1A4D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23DA620D">
            <w:pPr>
              <w:spacing w:after="0" w:line="240" w:lineRule="auto"/>
              <w:jc w:val="left"/>
            </w:pPr>
            <w:r>
              <w:rPr>
                <w:sz w:val="20"/>
              </w:rPr>
              <w:t>“冠宇音乐创作大赛”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正在火热进行中！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冠军奖励是——“核能之源”！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这种能源足以支撑我们每天 24 小时不间断的AI创作需求！</w:t>
            </w:r>
          </w:p>
        </w:tc>
        <w:tc>
          <w:tcPr>
            <w:tcW w:w="2880" w:type="dxa"/>
          </w:tcPr>
          <w:p w14:paraId="4F568CE4">
            <w:pPr>
              <w:spacing w:after="0" w:line="240" w:lineRule="auto"/>
              <w:jc w:val="left"/>
            </w:pPr>
          </w:p>
        </w:tc>
      </w:tr>
      <w:tr w14:paraId="7137B2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3B129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142529FB">
            <w:pPr>
              <w:spacing w:after="0" w:line="240" w:lineRule="auto"/>
              <w:jc w:val="left"/>
            </w:pPr>
            <w:r>
              <w:rPr>
                <w:sz w:val="20"/>
              </w:rPr>
              <w:t>哇！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核能之源！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太棒了！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我们快去参赛！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冠军一定是我们的！</w:t>
            </w:r>
          </w:p>
        </w:tc>
        <w:tc>
          <w:tcPr>
            <w:tcW w:w="2880" w:type="dxa"/>
          </w:tcPr>
          <w:p w14:paraId="7DA3C893">
            <w:pPr>
              <w:spacing w:after="0" w:line="240" w:lineRule="auto"/>
              <w:jc w:val="left"/>
            </w:pPr>
          </w:p>
        </w:tc>
      </w:tr>
      <w:tr w14:paraId="1C46D3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7DDBDC">
            <w:pPr>
              <w:spacing w:after="0" w:line="240" w:lineRule="auto"/>
              <w:jc w:val="center"/>
            </w:pPr>
            <w:r>
              <w:rPr>
                <w:sz w:val="20"/>
              </w:rPr>
              <w:t>胖达</w:t>
            </w:r>
          </w:p>
        </w:tc>
        <w:tc>
          <w:tcPr>
            <w:tcW w:w="2880" w:type="dxa"/>
          </w:tcPr>
          <w:p w14:paraId="1DEA337D">
            <w:pPr>
              <w:spacing w:after="0" w:line="240" w:lineRule="auto"/>
              <w:jc w:val="left"/>
            </w:pPr>
            <w:r>
              <w:rPr>
                <w:sz w:val="20"/>
              </w:rPr>
              <w:t>可是……音乐创作大赛？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我们……我们都不会创作音乐啊！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连歌词都不会写……</w:t>
            </w:r>
          </w:p>
        </w:tc>
        <w:tc>
          <w:tcPr>
            <w:tcW w:w="2880" w:type="dxa"/>
          </w:tcPr>
          <w:p w14:paraId="65CD6972">
            <w:pPr>
              <w:spacing w:after="0" w:line="240" w:lineRule="auto"/>
              <w:jc w:val="left"/>
            </w:pPr>
          </w:p>
        </w:tc>
      </w:tr>
      <w:tr w14:paraId="0006BC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AE362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5DA1FE75">
            <w:pPr>
              <w:spacing w:after="0" w:line="240" w:lineRule="auto"/>
              <w:jc w:val="left"/>
            </w:pPr>
            <w:r>
              <w:rPr>
                <w:sz w:val="20"/>
              </w:rPr>
              <w:t>对哦……这可怎么办？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有了！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我们有最强的后援！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紧急呼叫倩倩老师！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AIGC音乐创作基础</w:t>
            </w:r>
          </w:p>
        </w:tc>
        <w:tc>
          <w:tcPr>
            <w:tcW w:w="2880" w:type="dxa"/>
          </w:tcPr>
          <w:p w14:paraId="7E0DFB46">
            <w:pPr>
              <w:spacing w:after="0" w:line="240" w:lineRule="auto"/>
              <w:jc w:val="left"/>
            </w:pPr>
          </w:p>
        </w:tc>
      </w:tr>
      <w:tr w14:paraId="2BE19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D62F5F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1D2C0B37">
            <w:pPr>
              <w:spacing w:after="0" w:line="240" w:lineRule="auto"/>
              <w:jc w:val="left"/>
            </w:pPr>
            <w:r>
              <w:rPr>
                <w:sz w:val="20"/>
              </w:rPr>
              <w:t>倩倩老师快教教我们吧！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我们已经迫不及待了！</w:t>
            </w:r>
          </w:p>
        </w:tc>
        <w:tc>
          <w:tcPr>
            <w:tcW w:w="2880" w:type="dxa"/>
          </w:tcPr>
          <w:p w14:paraId="32C39316">
            <w:pPr>
              <w:spacing w:after="0" w:line="240" w:lineRule="auto"/>
              <w:jc w:val="left"/>
            </w:pPr>
          </w:p>
        </w:tc>
      </w:tr>
      <w:tr w14:paraId="2255CC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DC5C46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6220CC52">
            <w:pPr>
              <w:spacing w:after="0" w:line="240" w:lineRule="auto"/>
              <w:jc w:val="left"/>
            </w:pPr>
            <w:r>
              <w:rPr>
                <w:sz w:val="20"/>
              </w:rPr>
              <w:t>我知道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就是文生音频嘛</w:t>
            </w:r>
          </w:p>
        </w:tc>
        <w:tc>
          <w:tcPr>
            <w:tcW w:w="2880" w:type="dxa"/>
          </w:tcPr>
          <w:p w14:paraId="6D754813">
            <w:pPr>
              <w:spacing w:after="0" w:line="240" w:lineRule="auto"/>
              <w:jc w:val="left"/>
            </w:pPr>
          </w:p>
        </w:tc>
      </w:tr>
      <w:tr w14:paraId="273D0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145C2C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1E883CF2">
            <w:pPr>
              <w:spacing w:after="0" w:line="240" w:lineRule="auto"/>
              <w:jc w:val="left"/>
            </w:pPr>
            <w:r>
              <w:rPr>
                <w:sz w:val="20"/>
              </w:rPr>
              <w:t>哦！明白了！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先写词，再谱曲！</w:t>
            </w:r>
          </w:p>
        </w:tc>
        <w:tc>
          <w:tcPr>
            <w:tcW w:w="2880" w:type="dxa"/>
          </w:tcPr>
          <w:p w14:paraId="41475FF2">
            <w:pPr>
              <w:spacing w:after="0" w:line="240" w:lineRule="auto"/>
              <w:jc w:val="left"/>
            </w:pPr>
          </w:p>
        </w:tc>
      </w:tr>
      <w:tr w14:paraId="1E9149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82B49B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6D7259C3">
            <w:pPr>
              <w:spacing w:after="0" w:line="240" w:lineRule="auto"/>
              <w:jc w:val="left"/>
            </w:pPr>
            <w:r>
              <w:rPr>
                <w:sz w:val="20"/>
              </w:rPr>
              <w:t>我发现在听的时候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脑海里面都能够浮现当时的画面诶</w:t>
            </w:r>
          </w:p>
        </w:tc>
        <w:tc>
          <w:tcPr>
            <w:tcW w:w="2880" w:type="dxa"/>
          </w:tcPr>
          <w:p w14:paraId="0130ECDC">
            <w:pPr>
              <w:spacing w:after="0" w:line="240" w:lineRule="auto"/>
              <w:jc w:val="left"/>
            </w:pPr>
          </w:p>
        </w:tc>
      </w:tr>
      <w:tr w14:paraId="49DF72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9EEC7A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2F75DFDF">
            <w:pPr>
              <w:spacing w:after="0" w:line="240" w:lineRule="auto"/>
              <w:jc w:val="left"/>
            </w:pPr>
            <w:r>
              <w:rPr>
                <w:sz w:val="20"/>
              </w:rPr>
              <w:t>emmm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可是我只有这么简短的一件事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怎么写成歌词呢？</w:t>
            </w:r>
          </w:p>
        </w:tc>
        <w:tc>
          <w:tcPr>
            <w:tcW w:w="2880" w:type="dxa"/>
          </w:tcPr>
          <w:p w14:paraId="463E8185">
            <w:pPr>
              <w:spacing w:after="0" w:line="240" w:lineRule="auto"/>
              <w:jc w:val="left"/>
            </w:pPr>
          </w:p>
        </w:tc>
      </w:tr>
      <w:tr w14:paraId="4BE96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C3B66F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3EC3C7DB">
            <w:pPr>
              <w:spacing w:after="0" w:line="240" w:lineRule="auto"/>
              <w:jc w:val="left"/>
            </w:pPr>
            <w:r>
              <w:rPr>
                <w:sz w:val="20"/>
              </w:rPr>
              <w:t>好嘞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我去试试看</w:t>
            </w:r>
          </w:p>
        </w:tc>
        <w:tc>
          <w:tcPr>
            <w:tcW w:w="2880" w:type="dxa"/>
          </w:tcPr>
          <w:p w14:paraId="39546BF7">
            <w:pPr>
              <w:spacing w:after="0" w:line="240" w:lineRule="auto"/>
              <w:jc w:val="left"/>
            </w:pPr>
          </w:p>
        </w:tc>
      </w:tr>
      <w:tr w14:paraId="12D0A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0AAA6A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562C10A2">
            <w:pPr>
              <w:spacing w:after="0" w:line="240" w:lineRule="auto"/>
              <w:jc w:val="left"/>
            </w:pPr>
            <w:r>
              <w:rPr>
                <w:sz w:val="20"/>
              </w:rPr>
              <w:t>来到创作界面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首先，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打开AI工具，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选择“随便聊聊”模型。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然后，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点击这里的麦克风按钮，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把我的想法告诉AI。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“写一首歌词，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通过描述我和好朋友在雨后公园看到彩虹的事情，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表达开心的情绪。”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看，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AI开始创作了！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哇，好快！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歌词出来了！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真的把我经历的事情融合进去了！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太厉害了！</w:t>
            </w:r>
          </w:p>
        </w:tc>
        <w:tc>
          <w:tcPr>
            <w:tcW w:w="2880" w:type="dxa"/>
          </w:tcPr>
          <w:p w14:paraId="679B4637">
            <w:pPr>
              <w:spacing w:after="0" w:line="240" w:lineRule="auto"/>
              <w:jc w:val="left"/>
            </w:pPr>
          </w:p>
        </w:tc>
      </w:tr>
      <w:tr w14:paraId="2507F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530B7E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3AD51055">
            <w:pPr>
              <w:spacing w:after="0" w:line="240" w:lineRule="auto"/>
              <w:jc w:val="left"/>
            </w:pPr>
            <w:r>
              <w:rPr>
                <w:sz w:val="20"/>
              </w:rPr>
              <w:t>演唱者的性别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就是男声或者女声嘛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emmm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这个 30 秒是啥意思呀</w:t>
            </w:r>
          </w:p>
        </w:tc>
        <w:tc>
          <w:tcPr>
            <w:tcW w:w="2880" w:type="dxa"/>
          </w:tcPr>
          <w:p w14:paraId="515A01F2">
            <w:pPr>
              <w:spacing w:after="0" w:line="240" w:lineRule="auto"/>
              <w:jc w:val="left"/>
            </w:pPr>
          </w:p>
        </w:tc>
      </w:tr>
      <w:tr w14:paraId="7BEA37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3E1F8D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07CD3A9B">
            <w:pPr>
              <w:spacing w:after="0" w:line="240" w:lineRule="auto"/>
              <w:jc w:val="left"/>
            </w:pPr>
            <w:r>
              <w:rPr>
                <w:sz w:val="20"/>
              </w:rPr>
              <w:t>这样的哦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再看看演唱风格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都是和情绪有关系的词嘛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那就是选择演唱的情绪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最后是歌曲风格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流行、摇滚、民谣、电子……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这些都是什么意思啊？</w:t>
            </w:r>
          </w:p>
        </w:tc>
        <w:tc>
          <w:tcPr>
            <w:tcW w:w="2880" w:type="dxa"/>
          </w:tcPr>
          <w:p w14:paraId="162E8E94">
            <w:pPr>
              <w:spacing w:after="0" w:line="240" w:lineRule="auto"/>
              <w:jc w:val="left"/>
            </w:pPr>
          </w:p>
        </w:tc>
      </w:tr>
      <w:tr w14:paraId="0263F9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4C37A5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72954D1D">
            <w:pPr>
              <w:spacing w:after="0" w:line="240" w:lineRule="auto"/>
              <w:jc w:val="left"/>
            </w:pPr>
            <w:r>
              <w:rPr>
                <w:sz w:val="20"/>
              </w:rPr>
              <w:t>哇，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感觉每种风格都好有意思！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我的歌词是关于雨后彩虹的，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很清新温暖，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我觉得“民谣”风格应该很适合！</w:t>
            </w:r>
          </w:p>
        </w:tc>
        <w:tc>
          <w:tcPr>
            <w:tcW w:w="2880" w:type="dxa"/>
          </w:tcPr>
          <w:p w14:paraId="2CE85196">
            <w:pPr>
              <w:spacing w:after="0" w:line="240" w:lineRule="auto"/>
              <w:jc w:val="left"/>
            </w:pPr>
          </w:p>
        </w:tc>
      </w:tr>
      <w:tr w14:paraId="02F80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AD1DDF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17754AE9">
            <w:pPr>
              <w:spacing w:after="0" w:line="240" w:lineRule="auto"/>
              <w:jc w:val="left"/>
            </w:pPr>
            <w:r>
              <w:rPr>
                <w:sz w:val="20"/>
              </w:rPr>
              <w:t>好嘞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我已经迫不及待了</w:t>
            </w:r>
          </w:p>
        </w:tc>
        <w:tc>
          <w:tcPr>
            <w:tcW w:w="2880" w:type="dxa"/>
          </w:tcPr>
          <w:p w14:paraId="09111590">
            <w:pPr>
              <w:spacing w:after="0" w:line="240" w:lineRule="auto"/>
              <w:jc w:val="left"/>
            </w:pPr>
          </w:p>
        </w:tc>
      </w:tr>
      <w:tr w14:paraId="3BEDA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E947A0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200D9B8C">
            <w:pPr>
              <w:spacing w:after="0" w:line="240" w:lineRule="auto"/>
              <w:jc w:val="left"/>
            </w:pPr>
            <w:r>
              <w:rPr>
                <w:sz w:val="20"/>
              </w:rPr>
              <w:t>回到创作的界面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首先，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打开 AI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找到随便聊聊模型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选中歌词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右键复制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然后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切换成 “歌曲创作”模型。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把歌词粘贴到这里。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歌曲风格，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根据我的歌词特点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选择“民谣”比较合适。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演唱风格，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想要表达的是开心的情绪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就选“快乐”吧。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时长就默认 30 秒。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演唱者，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我选“女声”，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感觉会更温柔。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好了，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所有参数都设置完毕，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点击生成！</w:t>
            </w:r>
          </w:p>
        </w:tc>
        <w:tc>
          <w:tcPr>
            <w:tcW w:w="2880" w:type="dxa"/>
          </w:tcPr>
          <w:p w14:paraId="35811B23">
            <w:pPr>
              <w:spacing w:after="0" w:line="240" w:lineRule="auto"/>
              <w:jc w:val="left"/>
            </w:pPr>
          </w:p>
        </w:tc>
      </w:tr>
      <w:tr w14:paraId="7B9B5D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BCC862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43899E24">
            <w:pPr>
              <w:spacing w:after="0" w:line="240" w:lineRule="auto"/>
              <w:jc w:val="left"/>
            </w:pPr>
            <w:r>
              <w:rPr>
                <w:sz w:val="20"/>
              </w:rPr>
              <w:t>倩倩老师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我创作的民谣歌曲有点问题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你快听听看</w:t>
            </w:r>
          </w:p>
        </w:tc>
        <w:tc>
          <w:tcPr>
            <w:tcW w:w="2880" w:type="dxa"/>
          </w:tcPr>
          <w:p w14:paraId="68662C0B">
            <w:pPr>
              <w:spacing w:after="0" w:line="240" w:lineRule="auto"/>
              <w:jc w:val="left"/>
            </w:pPr>
          </w:p>
        </w:tc>
      </w:tr>
      <w:tr w14:paraId="537DDA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96BE0D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76E25BD5">
            <w:pPr>
              <w:spacing w:after="0" w:line="240" w:lineRule="auto"/>
              <w:jc w:val="left"/>
            </w:pPr>
            <w:r>
              <w:rPr>
                <w:sz w:val="20"/>
              </w:rPr>
              <w:t>原来是字数的问题！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那我知道了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得在生成歌词的时候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控制一下字数才行</w:t>
            </w:r>
          </w:p>
        </w:tc>
        <w:tc>
          <w:tcPr>
            <w:tcW w:w="2880" w:type="dxa"/>
          </w:tcPr>
          <w:p w14:paraId="3462AE6A">
            <w:pPr>
              <w:spacing w:after="0" w:line="240" w:lineRule="auto"/>
              <w:jc w:val="left"/>
            </w:pPr>
          </w:p>
        </w:tc>
      </w:tr>
      <w:tr w14:paraId="1E5992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518EF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孙小弟（PPT)</w:t>
            </w:r>
          </w:p>
        </w:tc>
        <w:tc>
          <w:tcPr>
            <w:tcW w:w="2880" w:type="dxa"/>
          </w:tcPr>
          <w:p w14:paraId="5B215426">
            <w:pPr>
              <w:spacing w:after="0" w:line="240" w:lineRule="auto"/>
              <w:jc w:val="left"/>
            </w:pPr>
            <w:r>
              <w:rPr>
                <w:sz w:val="20"/>
              </w:rPr>
              <w:t>可是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多少字合适呢？</w:t>
            </w:r>
          </w:p>
        </w:tc>
        <w:tc>
          <w:tcPr>
            <w:tcW w:w="2880" w:type="dxa"/>
          </w:tcPr>
          <w:p w14:paraId="69792EDB">
            <w:pPr>
              <w:spacing w:after="0" w:line="240" w:lineRule="auto"/>
              <w:jc w:val="left"/>
            </w:pPr>
          </w:p>
        </w:tc>
      </w:tr>
      <w:tr w14:paraId="19E4D7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E7B79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78276FEE">
            <w:pPr>
              <w:spacing w:after="0" w:line="240" w:lineRule="auto"/>
              <w:jc w:val="left"/>
            </w:pPr>
            <w:r>
              <w:rPr>
                <w:sz w:val="20"/>
              </w:rPr>
              <w:t>哇！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还得是倩倩老师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这下字数就好把控多了</w:t>
            </w:r>
          </w:p>
        </w:tc>
        <w:tc>
          <w:tcPr>
            <w:tcW w:w="2880" w:type="dxa"/>
          </w:tcPr>
          <w:p w14:paraId="44599CA9">
            <w:pPr>
              <w:spacing w:after="0" w:line="240" w:lineRule="auto"/>
              <w:jc w:val="left"/>
            </w:pPr>
          </w:p>
        </w:tc>
      </w:tr>
      <w:tr w14:paraId="00A2F4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E64489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749A3DB9">
            <w:pPr>
              <w:spacing w:after="0" w:line="240" w:lineRule="auto"/>
              <w:jc w:val="left"/>
            </w:pPr>
            <w:r>
              <w:rPr>
                <w:sz w:val="20"/>
              </w:rPr>
              <w:t>对对对对！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我刚刚想要选中复制的时候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拖了半天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难道说？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这也有办法解决么？</w:t>
            </w:r>
          </w:p>
        </w:tc>
        <w:tc>
          <w:tcPr>
            <w:tcW w:w="2880" w:type="dxa"/>
          </w:tcPr>
          <w:p w14:paraId="7D670CB9">
            <w:pPr>
              <w:spacing w:after="0" w:line="240" w:lineRule="auto"/>
              <w:jc w:val="left"/>
            </w:pPr>
          </w:p>
        </w:tc>
      </w:tr>
      <w:tr w14:paraId="6612C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AFFD63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02E4B013">
            <w:pPr>
              <w:spacing w:after="0" w:line="240" w:lineRule="auto"/>
              <w:jc w:val="left"/>
            </w:pPr>
            <w:r>
              <w:rPr>
                <w:sz w:val="20"/>
              </w:rPr>
              <w:t>这么简单？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我这就去试试看</w:t>
            </w:r>
          </w:p>
        </w:tc>
        <w:tc>
          <w:tcPr>
            <w:tcW w:w="2880" w:type="dxa"/>
          </w:tcPr>
          <w:p w14:paraId="1835AC2E">
            <w:pPr>
              <w:spacing w:after="0" w:line="240" w:lineRule="auto"/>
              <w:jc w:val="left"/>
            </w:pPr>
          </w:p>
        </w:tc>
      </w:tr>
      <w:tr w14:paraId="60A26E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4C45F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1C01F736">
            <w:pPr>
              <w:spacing w:after="0" w:line="240" w:lineRule="auto"/>
              <w:jc w:val="left"/>
            </w:pPr>
            <w:r>
              <w:rPr>
                <w:sz w:val="20"/>
              </w:rPr>
              <w:t>回到创作页面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选择随便聊聊模型</w:t>
            </w:r>
          </w:p>
        </w:tc>
        <w:tc>
          <w:tcPr>
            <w:tcW w:w="2880" w:type="dxa"/>
          </w:tcPr>
          <w:p w14:paraId="021461E9">
            <w:pPr>
              <w:spacing w:after="0" w:line="240" w:lineRule="auto"/>
              <w:jc w:val="left"/>
            </w:pPr>
          </w:p>
        </w:tc>
      </w:tr>
      <w:tr w14:paraId="26A6D1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0D1E86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091AFCAC">
            <w:pPr>
              <w:spacing w:after="0" w:line="240" w:lineRule="auto"/>
              <w:jc w:val="left"/>
            </w:pPr>
            <w:r>
              <w:rPr>
                <w:sz w:val="20"/>
              </w:rPr>
              <w:t>倩倩老师！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我们已经把优化好的歌曲提交给大赛组委会了！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谢谢你！</w:t>
            </w:r>
          </w:p>
        </w:tc>
        <w:tc>
          <w:tcPr>
            <w:tcW w:w="2880" w:type="dxa"/>
          </w:tcPr>
          <w:p w14:paraId="78C90398">
            <w:pPr>
              <w:spacing w:after="0" w:line="240" w:lineRule="auto"/>
              <w:jc w:val="left"/>
            </w:pPr>
          </w:p>
        </w:tc>
      </w:tr>
      <w:tr w14:paraId="13D042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358D26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246A342C">
            <w:pPr>
              <w:spacing w:after="0" w:line="240" w:lineRule="auto"/>
              <w:jc w:val="left"/>
            </w:pPr>
            <w:r>
              <w:rPr>
                <w:sz w:val="20"/>
              </w:rPr>
              <w:t>好消息！好消息！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大赛组委会发来通知，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我们的歌曲顺利通过初赛啦！</w:t>
            </w:r>
          </w:p>
        </w:tc>
        <w:tc>
          <w:tcPr>
            <w:tcW w:w="2880" w:type="dxa"/>
          </w:tcPr>
          <w:p w14:paraId="4D537957">
            <w:pPr>
              <w:spacing w:after="0" w:line="240" w:lineRule="auto"/>
              <w:jc w:val="left"/>
            </w:pPr>
          </w:p>
        </w:tc>
      </w:tr>
      <w:tr w14:paraId="339C10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334F61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5FF2FDAF">
            <w:pPr>
              <w:spacing w:after="0" w:line="240" w:lineRule="auto"/>
              <w:jc w:val="left"/>
            </w:pPr>
            <w:r>
              <w:rPr>
                <w:sz w:val="20"/>
              </w:rPr>
              <w:t>耶！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“核能之源”我们来啦！</w:t>
            </w:r>
          </w:p>
        </w:tc>
        <w:tc>
          <w:tcPr>
            <w:tcW w:w="2880" w:type="dxa"/>
          </w:tcPr>
          <w:p w14:paraId="41373A2C">
            <w:pPr>
              <w:spacing w:after="0" w:line="240" w:lineRule="auto"/>
              <w:jc w:val="left"/>
            </w:pPr>
          </w:p>
        </w:tc>
      </w:tr>
      <w:tr w14:paraId="634683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040FE9">
            <w:pPr>
              <w:spacing w:after="0" w:line="240" w:lineRule="auto"/>
              <w:jc w:val="center"/>
            </w:pPr>
            <w:r>
              <w:rPr>
                <w:sz w:val="20"/>
              </w:rPr>
              <w:t>妮可</w:t>
            </w:r>
          </w:p>
        </w:tc>
        <w:tc>
          <w:tcPr>
            <w:tcW w:w="2880" w:type="dxa"/>
          </w:tcPr>
          <w:p w14:paraId="35462670">
            <w:pPr>
              <w:spacing w:after="0" w:line="240" w:lineRule="auto"/>
              <w:jc w:val="left"/>
            </w:pPr>
            <w:r>
              <w:rPr>
                <w:sz w:val="20"/>
              </w:rPr>
              <w:t>太好了！</w:t>
            </w:r>
          </w:p>
        </w:tc>
        <w:tc>
          <w:tcPr>
            <w:tcW w:w="2880" w:type="dxa"/>
          </w:tcPr>
          <w:p w14:paraId="00EEDABF">
            <w:pPr>
              <w:spacing w:after="0" w:line="240" w:lineRule="auto"/>
              <w:jc w:val="left"/>
            </w:pPr>
          </w:p>
        </w:tc>
      </w:tr>
      <w:tr w14:paraId="4CFDDF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5FE52E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28C759A9">
            <w:pPr>
              <w:spacing w:after="0" w:line="240" w:lineRule="auto"/>
              <w:jc w:val="left"/>
            </w:pPr>
            <w:r>
              <w:rPr>
                <w:sz w:val="20"/>
              </w:rPr>
              <w:t>不过……通知说，进入决赛前，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所有选手必须通过一轮线上的笔试考核，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考核内容……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是 AIGC 相关的知识。</w:t>
            </w:r>
          </w:p>
        </w:tc>
        <w:tc>
          <w:tcPr>
            <w:tcW w:w="2880" w:type="dxa"/>
          </w:tcPr>
          <w:p w14:paraId="032D26E3">
            <w:pPr>
              <w:spacing w:after="0" w:line="240" w:lineRule="auto"/>
              <w:jc w:val="left"/>
            </w:pPr>
          </w:p>
        </w:tc>
      </w:tr>
      <w:tr w14:paraId="314A55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1823F">
            <w:pPr>
              <w:spacing w:after="0" w:line="240" w:lineRule="auto"/>
              <w:jc w:val="center"/>
            </w:pPr>
            <w:r>
              <w:rPr>
                <w:sz w:val="20"/>
              </w:rPr>
              <w:t>胖达</w:t>
            </w:r>
          </w:p>
        </w:tc>
        <w:tc>
          <w:tcPr>
            <w:tcW w:w="2880" w:type="dxa"/>
          </w:tcPr>
          <w:p w14:paraId="2D7BA109">
            <w:pPr>
              <w:spacing w:after="0" w:line="240" w:lineRule="auto"/>
              <w:jc w:val="left"/>
            </w:pPr>
            <w:r>
              <w:rPr>
                <w:sz w:val="20"/>
              </w:rPr>
              <w:t>笔……笔试？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我最怕考试了！</w:t>
            </w:r>
          </w:p>
        </w:tc>
        <w:tc>
          <w:tcPr>
            <w:tcW w:w="2880" w:type="dxa"/>
          </w:tcPr>
          <w:p w14:paraId="6176D5DB">
            <w:pPr>
              <w:spacing w:after="0" w:line="240" w:lineRule="auto"/>
              <w:jc w:val="left"/>
            </w:pPr>
          </w:p>
        </w:tc>
      </w:tr>
      <w:tr w14:paraId="7E916F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D03A7B">
            <w:pPr>
              <w:spacing w:after="0" w:line="240" w:lineRule="auto"/>
              <w:jc w:val="center"/>
            </w:pPr>
            <w:r>
              <w:rPr>
                <w:sz w:val="20"/>
              </w:rPr>
              <w:t>妮可</w:t>
            </w:r>
          </w:p>
        </w:tc>
        <w:tc>
          <w:tcPr>
            <w:tcW w:w="2880" w:type="dxa"/>
          </w:tcPr>
          <w:p w14:paraId="0A02C1FD">
            <w:pPr>
              <w:spacing w:after="0" w:line="240" w:lineRule="auto"/>
              <w:jc w:val="left"/>
            </w:pPr>
            <w:r>
              <w:rPr>
                <w:sz w:val="20"/>
              </w:rPr>
              <w:t>别担心，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我们刚刚跟倩倩老师学到的知识应该够用了。</w:t>
            </w:r>
          </w:p>
        </w:tc>
        <w:tc>
          <w:tcPr>
            <w:tcW w:w="2880" w:type="dxa"/>
          </w:tcPr>
          <w:p w14:paraId="3F3AF52C">
            <w:pPr>
              <w:spacing w:after="0" w:line="240" w:lineRule="auto"/>
              <w:jc w:val="left"/>
            </w:pPr>
          </w:p>
        </w:tc>
      </w:tr>
      <w:tr w14:paraId="3EA2F8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25053D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38D36E27">
            <w:pPr>
              <w:spacing w:after="0" w:line="240" w:lineRule="auto"/>
              <w:jc w:val="left"/>
            </w:pPr>
            <w:r>
              <w:rPr>
                <w:sz w:val="20"/>
              </w:rPr>
              <w:t>温馨提示：听说笔试很难哦，要做好万全的准备。</w:t>
            </w:r>
          </w:p>
        </w:tc>
        <w:tc>
          <w:tcPr>
            <w:tcW w:w="2880" w:type="dxa"/>
          </w:tcPr>
          <w:p w14:paraId="23216F84">
            <w:pPr>
              <w:spacing w:after="0" w:line="240" w:lineRule="auto"/>
              <w:jc w:val="left"/>
            </w:pPr>
          </w:p>
        </w:tc>
      </w:tr>
      <w:tr w14:paraId="036858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1D3B4A">
            <w:pPr>
              <w:spacing w:after="0" w:line="240" w:lineRule="auto"/>
              <w:jc w:val="center"/>
            </w:pPr>
            <w:r>
              <w:rPr>
                <w:sz w:val="20"/>
              </w:rPr>
              <w:t>旁白</w:t>
            </w:r>
          </w:p>
        </w:tc>
        <w:tc>
          <w:tcPr>
            <w:tcW w:w="2880" w:type="dxa"/>
          </w:tcPr>
          <w:p w14:paraId="0442CC28">
            <w:pPr>
              <w:spacing w:after="0" w:line="240" w:lineRule="auto"/>
              <w:jc w:val="left"/>
            </w:pPr>
            <w:r>
              <w:rPr>
                <w:sz w:val="20"/>
              </w:rPr>
              <w:t>孙小弟一行人能否顺利通过笔试，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向着“核能之源”更近一步呢？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我们，下节课揭晓！</w:t>
            </w:r>
          </w:p>
        </w:tc>
        <w:tc>
          <w:tcPr>
            <w:tcW w:w="2880" w:type="dxa"/>
          </w:tcPr>
          <w:p w14:paraId="283964A5">
            <w:pPr>
              <w:spacing w:after="0" w:line="240" w:lineRule="auto"/>
              <w:jc w:val="left"/>
            </w:pPr>
          </w:p>
        </w:tc>
      </w:tr>
    </w:tbl>
    <w:p w14:paraId="5C4FF81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F5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2090</Words>
  <Characters>2243</Characters>
  <Lines>0</Lines>
  <Paragraphs>0</Paragraphs>
  <TotalTime>1</TotalTime>
  <ScaleCrop>false</ScaleCrop>
  <LinksUpToDate>false</LinksUpToDate>
  <CharactersWithSpaces>2269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封录尘</cp:lastModifiedBy>
  <dcterms:modified xsi:type="dcterms:W3CDTF">2026-03-02T05:56:17Z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eyJoZGlkIjoiZTlmM2RjZjc2NDA4ZGU2OTY5NmMzYjQwOWYxOWExNTEiLCJ1c2VySWQiOiI0ODE1MDI0NzcifQ==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8E8E3571DFC34916B26505AD8A442AEE_12</vt:lpwstr>
  </property>
</Properties>
</file>